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jc w:val="center"/>
        <w:rPr>
          <w:rFonts w:ascii="Times New Roman" w:hAnsi="Times New Roman" w:eastAsia="Times New Roman" w:cs="Times New Roman"/>
          <w:sz w:val="112"/>
          <w:szCs w:val="112"/>
          <w:u w:val="single"/>
        </w:rPr>
      </w:pPr>
      <w:bookmarkStart w:id="0" w:name="_cth90v1c2z0n" w:colFirst="0" w:colLast="0"/>
      <w:bookmarkEnd w:id="0"/>
      <w:r>
        <w:rPr>
          <w:rFonts w:ascii="Times New Roman" w:hAnsi="Times New Roman" w:eastAsia="Times New Roman" w:cs="Times New Roman"/>
          <w:sz w:val="112"/>
          <w:szCs w:val="112"/>
          <w:u w:val="single"/>
          <w:rtl w:val="0"/>
        </w:rPr>
        <w:t>Internship Report</w:t>
      </w:r>
    </w:p>
    <w:p>
      <w:pPr>
        <w:rPr>
          <w:rFonts w:ascii="Times New Roman" w:hAnsi="Times New Roman" w:eastAsia="Times New Roman" w:cs="Times New Roman"/>
          <w:b/>
        </w:rPr>
      </w:pPr>
    </w:p>
    <w:p>
      <w:pPr>
        <w:jc w:val="center"/>
        <w:rPr>
          <w:rFonts w:ascii="Times New Roman" w:hAnsi="Times New Roman" w:eastAsia="Times New Roman" w:cs="Times New Roman"/>
          <w:b/>
          <w:sz w:val="20"/>
          <w:szCs w:val="20"/>
        </w:rPr>
      </w:pPr>
    </w:p>
    <w:p>
      <w:pPr>
        <w:jc w:val="left"/>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tl w:val="0"/>
        </w:rPr>
        <w:t>TOPIC</w:t>
      </w: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"Translation of Natural Language Queries to SQL Queries towards Building a Natural Language Interface to Database"</w:t>
      </w:r>
    </w:p>
    <w:p>
      <w:pPr>
        <w:jc w:val="center"/>
        <w:rPr>
          <w:rFonts w:ascii="Times New Roman" w:hAnsi="Times New Roman" w:eastAsia="Times New Roman" w:cs="Times New Roman"/>
          <w:b/>
          <w:sz w:val="30"/>
          <w:szCs w:val="30"/>
        </w:rPr>
      </w:pPr>
    </w:p>
    <w:p>
      <w:pPr>
        <w:spacing w:before="240" w:after="240"/>
        <w:jc w:val="both"/>
        <w:rPr>
          <w:rFonts w:ascii="Times New Roman" w:hAnsi="Times New Roman" w:eastAsia="Times New Roman" w:cs="Times New Roman"/>
          <w:b/>
          <w:sz w:val="30"/>
          <w:szCs w:val="30"/>
        </w:rPr>
      </w:pPr>
    </w:p>
    <w:p>
      <w:pPr>
        <w:spacing w:before="240" w:after="240"/>
        <w:jc w:val="both"/>
        <w:rPr>
          <w:rFonts w:ascii="Times New Roman" w:hAnsi="Times New Roman" w:eastAsia="Times New Roman" w:cs="Times New Roman"/>
          <w:sz w:val="30"/>
          <w:szCs w:val="30"/>
        </w:rPr>
      </w:pPr>
      <w:r>
        <w:rPr>
          <w:rFonts w:ascii="Times New Roman" w:hAnsi="Times New Roman" w:eastAsia="Times New Roman" w:cs="Times New Roman"/>
          <w:b/>
          <w:sz w:val="30"/>
          <w:szCs w:val="30"/>
          <w:rtl w:val="0"/>
        </w:rPr>
        <w:t>Submitted by:</w:t>
      </w:r>
      <w:r>
        <w:rPr>
          <w:rFonts w:ascii="Times New Roman" w:hAnsi="Times New Roman" w:eastAsia="Times New Roman" w:cs="Times New Roman"/>
          <w:b/>
          <w:sz w:val="30"/>
          <w:szCs w:val="30"/>
          <w:rtl w:val="0"/>
        </w:rPr>
        <w:br w:type="textWrapping"/>
      </w:r>
      <w:r>
        <w:rPr>
          <w:rFonts w:ascii="Times New Roman" w:hAnsi="Times New Roman" w:eastAsia="Times New Roman" w:cs="Times New Roman"/>
          <w:sz w:val="30"/>
          <w:szCs w:val="30"/>
          <w:rtl w:val="0"/>
        </w:rPr>
        <w:t>Tiyasha Kundu</w:t>
      </w:r>
      <w:r>
        <w:rPr>
          <w:rFonts w:ascii="Times New Roman" w:hAnsi="Times New Roman" w:eastAsia="Times New Roman" w:cs="Times New Roman"/>
          <w:sz w:val="30"/>
          <w:szCs w:val="30"/>
          <w:rtl w:val="0"/>
        </w:rPr>
        <w:br w:type="textWrapping"/>
      </w:r>
      <w:r>
        <w:rPr>
          <w:rFonts w:ascii="Times New Roman" w:hAnsi="Times New Roman" w:eastAsia="Times New Roman" w:cs="Times New Roman"/>
          <w:sz w:val="30"/>
          <w:szCs w:val="30"/>
          <w:rtl w:val="0"/>
        </w:rPr>
        <w:t>B.Tech, 7th Semester</w:t>
      </w:r>
      <w:r>
        <w:rPr>
          <w:rFonts w:ascii="Times New Roman" w:hAnsi="Times New Roman" w:eastAsia="Times New Roman" w:cs="Times New Roman"/>
          <w:sz w:val="30"/>
          <w:szCs w:val="30"/>
          <w:rtl w:val="0"/>
        </w:rPr>
        <w:br w:type="textWrapping"/>
      </w:r>
      <w:r>
        <w:rPr>
          <w:rFonts w:ascii="Times New Roman" w:hAnsi="Times New Roman" w:eastAsia="Times New Roman" w:cs="Times New Roman"/>
          <w:sz w:val="30"/>
          <w:szCs w:val="30"/>
          <w:rtl w:val="0"/>
        </w:rPr>
        <w:t>Kalinga Institute of Industrial Technology, DU</w:t>
      </w:r>
    </w:p>
    <w:p>
      <w:pPr>
        <w:spacing w:before="240" w:after="240"/>
        <w:jc w:val="both"/>
        <w:rPr>
          <w:rFonts w:ascii="Times New Roman" w:hAnsi="Times New Roman" w:eastAsia="Times New Roman" w:cs="Times New Roman"/>
          <w:sz w:val="30"/>
          <w:szCs w:val="30"/>
        </w:rPr>
      </w:pPr>
      <w:r>
        <w:rPr>
          <w:rFonts w:ascii="Times New Roman" w:hAnsi="Times New Roman" w:eastAsia="Times New Roman" w:cs="Times New Roman"/>
          <w:b/>
          <w:sz w:val="30"/>
          <w:szCs w:val="30"/>
          <w:rtl w:val="0"/>
        </w:rPr>
        <w:t>Duration:</w:t>
      </w:r>
      <w:r>
        <w:rPr>
          <w:rFonts w:ascii="Times New Roman" w:hAnsi="Times New Roman" w:eastAsia="Times New Roman" w:cs="Times New Roman"/>
          <w:b/>
          <w:sz w:val="30"/>
          <w:szCs w:val="30"/>
          <w:rtl w:val="0"/>
        </w:rPr>
        <w:br w:type="textWrapping"/>
      </w:r>
      <w:r>
        <w:rPr>
          <w:rFonts w:ascii="Times New Roman" w:hAnsi="Times New Roman" w:eastAsia="Times New Roman" w:cs="Times New Roman"/>
          <w:sz w:val="30"/>
          <w:szCs w:val="30"/>
          <w:rtl w:val="0"/>
        </w:rPr>
        <w:t>[28/06/2024] to [28/07/2024] (1 Month)</w:t>
      </w:r>
    </w:p>
    <w:p>
      <w:pPr>
        <w:spacing w:before="240" w:after="240"/>
        <w:jc w:val="both"/>
        <w:rPr>
          <w:rFonts w:ascii="Times New Roman" w:hAnsi="Times New Roman" w:eastAsia="Times New Roman" w:cs="Times New Roman"/>
          <w:sz w:val="30"/>
          <w:szCs w:val="30"/>
        </w:rPr>
      </w:pPr>
      <w:r>
        <w:rPr>
          <w:rFonts w:ascii="Times New Roman" w:hAnsi="Times New Roman" w:eastAsia="Times New Roman" w:cs="Times New Roman"/>
          <w:b/>
          <w:sz w:val="30"/>
          <w:szCs w:val="30"/>
          <w:rtl w:val="0"/>
        </w:rPr>
        <w:t>Under the Supervision of:</w:t>
      </w:r>
      <w:r>
        <w:rPr>
          <w:rFonts w:ascii="Times New Roman" w:hAnsi="Times New Roman" w:eastAsia="Times New Roman" w:cs="Times New Roman"/>
          <w:b/>
          <w:sz w:val="30"/>
          <w:szCs w:val="30"/>
          <w:rtl w:val="0"/>
        </w:rPr>
        <w:br w:type="textWrapping"/>
      </w:r>
      <w:r>
        <w:rPr>
          <w:rFonts w:ascii="Times New Roman" w:hAnsi="Times New Roman" w:eastAsia="Times New Roman" w:cs="Times New Roman"/>
          <w:sz w:val="30"/>
          <w:szCs w:val="30"/>
          <w:rtl w:val="0"/>
        </w:rPr>
        <w:t>Sudeep Kumar Naskar</w:t>
      </w:r>
    </w:p>
    <w:p>
      <w:pPr>
        <w:spacing w:before="240" w:after="240"/>
        <w:jc w:val="both"/>
        <w:rPr>
          <w:rFonts w:ascii="Times New Roman" w:hAnsi="Times New Roman" w:eastAsia="Times New Roman" w:cs="Times New Roman"/>
          <w:sz w:val="30"/>
          <w:szCs w:val="30"/>
        </w:rPr>
      </w:pPr>
      <w:r>
        <w:rPr>
          <w:rFonts w:ascii="Times New Roman" w:hAnsi="Times New Roman" w:eastAsia="Times New Roman" w:cs="Times New Roman"/>
          <w:b/>
          <w:sz w:val="30"/>
          <w:szCs w:val="30"/>
          <w:rtl w:val="0"/>
        </w:rPr>
        <w:t>Submitted to:</w:t>
      </w:r>
      <w:r>
        <w:rPr>
          <w:rFonts w:ascii="Times New Roman" w:hAnsi="Times New Roman" w:eastAsia="Times New Roman" w:cs="Times New Roman"/>
          <w:b/>
          <w:sz w:val="30"/>
          <w:szCs w:val="30"/>
          <w:rtl w:val="0"/>
        </w:rPr>
        <w:br w:type="textWrapping"/>
      </w:r>
      <w:r>
        <w:rPr>
          <w:rFonts w:ascii="Times New Roman" w:hAnsi="Times New Roman" w:eastAsia="Times New Roman" w:cs="Times New Roman"/>
          <w:sz w:val="30"/>
          <w:szCs w:val="30"/>
          <w:rtl w:val="0"/>
        </w:rPr>
        <w:t>Jadavpur University</w:t>
      </w:r>
    </w:p>
    <w:p>
      <w:pPr>
        <w:spacing w:before="240" w:after="240"/>
        <w:jc w:val="both"/>
        <w:rPr>
          <w:rFonts w:ascii="Times New Roman" w:hAnsi="Times New Roman" w:eastAsia="Times New Roman" w:cs="Times New Roman"/>
          <w:sz w:val="30"/>
          <w:szCs w:val="30"/>
        </w:rPr>
      </w:pPr>
      <w:r>
        <w:rPr>
          <w:rFonts w:ascii="Times New Roman" w:hAnsi="Times New Roman" w:eastAsia="Times New Roman" w:cs="Times New Roman"/>
          <w:b/>
          <w:sz w:val="30"/>
          <w:szCs w:val="30"/>
          <w:rtl w:val="0"/>
        </w:rPr>
        <w:t>Date of Submission:</w:t>
      </w:r>
      <w:r>
        <w:rPr>
          <w:rFonts w:ascii="Times New Roman" w:hAnsi="Times New Roman" w:eastAsia="Times New Roman" w:cs="Times New Roman"/>
          <w:b/>
          <w:sz w:val="30"/>
          <w:szCs w:val="30"/>
          <w:rtl w:val="0"/>
        </w:rPr>
        <w:br w:type="textWrapping"/>
      </w:r>
      <w:r>
        <w:rPr>
          <w:rFonts w:ascii="Times New Roman" w:hAnsi="Times New Roman" w:eastAsia="Times New Roman" w:cs="Times New Roman"/>
          <w:sz w:val="30"/>
          <w:szCs w:val="30"/>
          <w:rtl w:val="0"/>
        </w:rPr>
        <w:t>[24/07/2021]</w:t>
      </w:r>
    </w:p>
    <w:p>
      <w:pPr>
        <w:spacing w:before="240" w:after="240"/>
        <w:jc w:val="both"/>
        <w:rPr>
          <w:rFonts w:ascii="Times New Roman" w:hAnsi="Times New Roman" w:eastAsia="Times New Roman" w:cs="Times New Roman"/>
          <w:sz w:val="30"/>
          <w:szCs w:val="30"/>
        </w:rPr>
      </w:pPr>
      <w:r>
        <w:rPr>
          <w:rFonts w:ascii="Times New Roman" w:hAnsi="Times New Roman" w:eastAsia="Times New Roman" w:cs="Times New Roman"/>
          <w:b/>
          <w:sz w:val="30"/>
          <w:szCs w:val="30"/>
          <w:rtl w:val="0"/>
        </w:rPr>
        <w:t>Contact Information:</w:t>
      </w:r>
      <w:r>
        <w:rPr>
          <w:rFonts w:ascii="Times New Roman" w:hAnsi="Times New Roman" w:eastAsia="Times New Roman" w:cs="Times New Roman"/>
          <w:b/>
          <w:sz w:val="30"/>
          <w:szCs w:val="30"/>
          <w:rtl w:val="0"/>
        </w:rPr>
        <w:br w:type="textWrapping"/>
      </w:r>
      <w:r>
        <w:rPr>
          <w:rFonts w:ascii="Times New Roman" w:hAnsi="Times New Roman" w:eastAsia="Times New Roman" w:cs="Times New Roman"/>
          <w:sz w:val="30"/>
          <w:szCs w:val="30"/>
          <w:rtl w:val="0"/>
        </w:rPr>
        <w:t>[</w:t>
      </w:r>
      <w:r>
        <w:fldChar w:fldCharType="begin"/>
      </w:r>
      <w:r>
        <w:instrText xml:space="preserve"> HYPERLINK "mailto:tiyashakundu3@gmail.com" \h </w:instrText>
      </w:r>
      <w:r>
        <w:fldChar w:fldCharType="separate"/>
      </w:r>
      <w:r>
        <w:rPr>
          <w:rFonts w:ascii="Times New Roman" w:hAnsi="Times New Roman" w:eastAsia="Times New Roman" w:cs="Times New Roman"/>
          <w:color w:val="1155CC"/>
          <w:sz w:val="30"/>
          <w:szCs w:val="30"/>
          <w:u w:val="single"/>
          <w:rtl w:val="0"/>
        </w:rPr>
        <w:t>tiyashakundu3@gmail.com</w:t>
      </w:r>
      <w:r>
        <w:rPr>
          <w:rFonts w:ascii="Times New Roman" w:hAnsi="Times New Roman" w:eastAsia="Times New Roman" w:cs="Times New Roman"/>
          <w:color w:val="1155CC"/>
          <w:sz w:val="30"/>
          <w:szCs w:val="30"/>
          <w:u w:val="single"/>
          <w:rtl w:val="0"/>
        </w:rPr>
        <w:fldChar w:fldCharType="end"/>
      </w:r>
      <w:r>
        <w:rPr>
          <w:rFonts w:ascii="Times New Roman" w:hAnsi="Times New Roman" w:eastAsia="Times New Roman" w:cs="Times New Roman"/>
          <w:sz w:val="30"/>
          <w:szCs w:val="30"/>
          <w:rtl w:val="0"/>
        </w:rPr>
        <w:t xml:space="preserve"> / 9330107685]</w:t>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Abstract: </w:t>
      </w:r>
    </w:p>
    <w:p>
      <w:pPr>
        <w:jc w:val="both"/>
        <w:rPr>
          <w:rFonts w:ascii="Times New Roman" w:hAnsi="Times New Roman" w:eastAsia="Times New Roman" w:cs="Times New Roman"/>
          <w:b/>
          <w:sz w:val="24"/>
          <w:szCs w:val="24"/>
        </w:rPr>
      </w:pPr>
    </w:p>
    <w:p>
      <w:pPr>
        <w:jc w:val="both"/>
        <w:rPr>
          <w:rFonts w:ascii="Times New Roman" w:hAnsi="Times New Roman" w:eastAsia="Times New Roman" w:cs="Times New Roman"/>
          <w:sz w:val="24"/>
          <w:szCs w:val="24"/>
          <w:rtl w:val="0"/>
        </w:rPr>
      </w:pPr>
      <w:r>
        <w:rPr>
          <w:rFonts w:ascii="Times New Roman" w:hAnsi="Times New Roman" w:eastAsia="Times New Roman" w:cs="Times New Roman"/>
          <w:sz w:val="26"/>
          <w:szCs w:val="26"/>
          <w:rtl w:val="0"/>
        </w:rPr>
        <w:t>Project on developing</w:t>
      </w:r>
      <w:r>
        <w:rPr>
          <w:rFonts w:ascii="Times New Roman" w:hAnsi="Times New Roman" w:eastAsia="Times New Roman" w:cs="Times New Roman"/>
          <w:sz w:val="24"/>
          <w:szCs w:val="24"/>
          <w:rtl w:val="0"/>
        </w:rPr>
        <w:t xml:space="preserve"> an NL2SQL (Natural Language to SQL) system leveraging NLP (Natural Language Processing) to translate user-friendly natural language questions into structured SQL queries that can be executed against a database for an NLID (Natural Language Interface to Database) system. The system processes user queries, extracts relevant information, and generates structured SQL statements. The methodology includes tokenization, part-of-speech tagging, and syntactic parsing to accurately map natural language inputs to SQL queries. The key findings demonstrate the system’s ability to effectively translate a range of queries into SQL, improving accessibility and efficiency in database interactions. The implications of this work extend to simplifying database management for users with limited technical expertise and enhancing the overall user experience in querying databases.</w:t>
      </w:r>
    </w:p>
    <w:p>
      <w:pPr>
        <w:jc w:val="both"/>
        <w:rPr>
          <w:rFonts w:ascii="Times New Roman" w:hAnsi="Times New Roman" w:eastAsia="Times New Roman" w:cs="Times New Roman"/>
          <w:sz w:val="24"/>
          <w:szCs w:val="24"/>
          <w:rtl w:val="0"/>
        </w:rPr>
      </w:pPr>
    </w:p>
    <w:p>
      <w:pPr>
        <w:jc w:val="both"/>
        <w:rPr>
          <w:rFonts w:hint="default" w:ascii="Times New Roman" w:hAnsi="Times New Roman" w:eastAsia="Times New Roman" w:cs="Times New Roman"/>
          <w:b/>
          <w:bCs/>
          <w:sz w:val="24"/>
          <w:szCs w:val="24"/>
          <w:rtl w:val="0"/>
          <w:lang w:val="en-US"/>
        </w:rPr>
      </w:pPr>
      <w:r>
        <w:rPr>
          <w:rFonts w:hint="default" w:ascii="Times New Roman" w:hAnsi="Times New Roman" w:eastAsia="Times New Roman" w:cs="Times New Roman"/>
          <w:b/>
          <w:bCs/>
          <w:sz w:val="24"/>
          <w:szCs w:val="24"/>
          <w:rtl w:val="0"/>
          <w:lang w:val="en-US"/>
        </w:rPr>
        <w:t>INTRODUCTION:</w:t>
      </w:r>
    </w:p>
    <w:p>
      <w:pPr>
        <w:jc w:val="both"/>
        <w:rPr>
          <w:rFonts w:hint="default" w:ascii="Times New Roman" w:hAnsi="Times New Roman" w:eastAsia="Times New Roman" w:cs="Times New Roman"/>
          <w:b/>
          <w:bCs/>
          <w:sz w:val="24"/>
          <w:szCs w:val="24"/>
          <w:rtl w:val="0"/>
          <w:lang w:val="en-US"/>
        </w:rPr>
      </w:pPr>
    </w:p>
    <w:p>
      <w:pPr>
        <w:jc w:val="both"/>
        <w:rPr>
          <w:rFonts w:hint="default" w:ascii="Times New Roman" w:hAnsi="Times New Roman" w:eastAsia="Times New Roman" w:cs="Times New Roman"/>
          <w:b w:val="0"/>
          <w:bCs w:val="0"/>
          <w:sz w:val="24"/>
          <w:szCs w:val="24"/>
          <w:rtl w:val="0"/>
          <w:lang w:val="en-US"/>
        </w:rPr>
      </w:pPr>
      <w:r>
        <w:rPr>
          <w:rFonts w:hint="default" w:ascii="Times New Roman" w:hAnsi="Times New Roman" w:eastAsia="Times New Roman"/>
          <w:b w:val="0"/>
          <w:bCs w:val="0"/>
          <w:sz w:val="24"/>
          <w:szCs w:val="24"/>
          <w:rtl w:val="0"/>
          <w:lang w:val="en-US"/>
        </w:rPr>
        <w:t>The project titled "Translation of Natural Language Queries to SQL Queries towards Building a Natural Language Interface to Database" focuses on bridging the gap between non-technical users and database management systems. Traditionally, retrieving data from databases requires knowledge of SQL, which can be a barrier for many users. By developing a Natural Language to SQL (NL2SQL) system, this project aims to translate user-friendly, natural language queries into SQL statements. Leveraging Natural Language Processing (NLP) techniques such as tokenization, part-of-speech tagging, and syntactic parsing, the system enables more accessible, intuitive, and efficient database interactions. The goal is to simplify the database querying process and enhance the user experience, particularly for those with limited technical expertise.</w:t>
      </w:r>
    </w:p>
    <w:p>
      <w:pPr>
        <w:rPr>
          <w:rFonts w:ascii="Times New Roman" w:hAnsi="Times New Roman" w:eastAsia="Times New Roman" w:cs="Times New Roman"/>
          <w:sz w:val="24"/>
          <w:szCs w:val="24"/>
        </w:rPr>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tl w:val="0"/>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Model:</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114300" distB="114300" distL="114300" distR="114300">
                <wp:extent cx="5935345" cy="4228465"/>
                <wp:effectExtent l="4445" t="0" r="16510" b="0"/>
                <wp:docPr id="1" name="Group 1"/>
                <wp:cNvGraphicFramePr/>
                <a:graphic xmlns:a="http://schemas.openxmlformats.org/drawingml/2006/main">
                  <a:graphicData uri="http://schemas.microsoft.com/office/word/2010/wordprocessingGroup">
                    <wpg:wgp>
                      <wpg:cNvGrpSpPr/>
                      <wpg:grpSpPr>
                        <a:xfrm>
                          <a:off x="77025" y="107425"/>
                          <a:ext cx="5935189" cy="4228742"/>
                          <a:chOff x="81775" y="30059"/>
                          <a:chExt cx="6721050" cy="5310398"/>
                        </a:xfrm>
                      </wpg:grpSpPr>
                      <wps:wsp>
                        <wps:cNvPr id="2" name="Shape 2"/>
                        <wps:cNvSpPr/>
                        <wps:spPr>
                          <a:xfrm>
                            <a:off x="81800" y="3224100"/>
                            <a:ext cx="1679700" cy="13293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p>
                          </w:txbxContent>
                        </wps:txbx>
                        <wps:bodyPr spcFirstLastPara="1" wrap="square" lIns="91425" tIns="91425" rIns="91425" bIns="91425" anchor="ctr" anchorCtr="0">
                          <a:noAutofit/>
                        </wps:bodyPr>
                      </wps:wsp>
                      <wps:wsp>
                        <wps:cNvPr id="3" name="Shape 3"/>
                        <wps:cNvSpPr txBox="1"/>
                        <wps:spPr>
                          <a:xfrm>
                            <a:off x="81775" y="3472766"/>
                            <a:ext cx="1679723" cy="1354913"/>
                          </a:xfrm>
                          <a:prstGeom prst="rect">
                            <a:avLst/>
                          </a:prstGeom>
                          <a:noFill/>
                          <a:ln>
                            <a:noFill/>
                          </a:ln>
                        </wps:spPr>
                        <wps:txbx>
                          <w:txbxContent>
                            <w:p>
                              <w:pPr>
                                <w:spacing w:before="0" w:after="0" w:line="240" w:lineRule="auto"/>
                                <w:ind w:left="0" w:right="0" w:firstLine="0"/>
                                <w:jc w:val="left"/>
                              </w:pPr>
                              <w:r>
                                <w:rPr>
                                  <w:rFonts w:ascii="Arial" w:hAnsi="Arial" w:eastAsia="Arial" w:cs="Arial"/>
                                  <w:b/>
                                  <w:i w:val="0"/>
                                  <w:smallCaps w:val="0"/>
                                  <w:strike w:val="0"/>
                                  <w:color w:val="000000"/>
                                  <w:sz w:val="28"/>
                                  <w:u w:val="single"/>
                                  <w:vertAlign w:val="baseline"/>
                                </w:rPr>
                                <w:t>Input</w:t>
                              </w:r>
                            </w:p>
                            <w:p>
                              <w:pPr>
                                <w:spacing w:before="0" w:after="0" w:line="240" w:lineRule="auto"/>
                                <w:ind w:left="0" w:right="0" w:firstLine="0"/>
                                <w:jc w:val="left"/>
                              </w:pPr>
                            </w:p>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(nl questions)</w:t>
                              </w:r>
                            </w:p>
                          </w:txbxContent>
                        </wps:txbx>
                        <wps:bodyPr spcFirstLastPara="1" wrap="square" lIns="91425" tIns="91425" rIns="91425" bIns="91425" anchor="t" anchorCtr="0">
                          <a:noAutofit/>
                        </wps:bodyPr>
                      </wps:wsp>
                      <wps:wsp>
                        <wps:cNvPr id="4" name="Shape 4"/>
                        <wps:cNvSpPr/>
                        <wps:spPr>
                          <a:xfrm>
                            <a:off x="1787825" y="3817200"/>
                            <a:ext cx="317100" cy="1431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p>
                          </w:txbxContent>
                        </wps:txbx>
                        <wps:bodyPr spcFirstLastPara="1" wrap="square" lIns="91425" tIns="91425" rIns="91425" bIns="91425" anchor="ctr" anchorCtr="0">
                          <a:noAutofit/>
                        </wps:bodyPr>
                      </wps:wsp>
                      <wps:wsp>
                        <wps:cNvPr id="5" name="Shape 5"/>
                        <wps:cNvSpPr/>
                        <wps:spPr>
                          <a:xfrm>
                            <a:off x="2131275" y="2753725"/>
                            <a:ext cx="1706100" cy="20556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p>
                          </w:txbxContent>
                        </wps:txbx>
                        <wps:bodyPr spcFirstLastPara="1" wrap="square" lIns="91425" tIns="91425" rIns="91425" bIns="91425" anchor="ctr" anchorCtr="0">
                          <a:noAutofit/>
                        </wps:bodyPr>
                      </wps:wsp>
                      <wps:wsp>
                        <wps:cNvPr id="6" name="Shape 6"/>
                        <wps:cNvSpPr txBox="1"/>
                        <wps:spPr>
                          <a:xfrm>
                            <a:off x="2085075" y="2692037"/>
                            <a:ext cx="1844388" cy="2051908"/>
                          </a:xfrm>
                          <a:prstGeom prst="rect">
                            <a:avLst/>
                          </a:prstGeom>
                          <a:noFill/>
                          <a:ln>
                            <a:noFill/>
                          </a:ln>
                        </wps:spPr>
                        <wps:txbx>
                          <w:txbxContent>
                            <w:p>
                              <w:pPr>
                                <w:spacing w:before="0" w:after="0" w:line="240" w:lineRule="auto"/>
                                <w:ind w:left="0" w:right="0" w:firstLine="0"/>
                                <w:jc w:val="left"/>
                              </w:pPr>
                              <w:r>
                                <w:rPr>
                                  <w:rFonts w:ascii="Arial" w:hAnsi="Arial" w:eastAsia="Arial" w:cs="Arial"/>
                                  <w:b/>
                                  <w:i w:val="0"/>
                                  <w:smallCaps w:val="0"/>
                                  <w:strike w:val="0"/>
                                  <w:color w:val="000000"/>
                                  <w:sz w:val="28"/>
                                  <w:u w:val="single"/>
                                  <w:vertAlign w:val="baseline"/>
                                </w:rPr>
                                <w:t>Text Processing</w:t>
                              </w:r>
                            </w:p>
                            <w:p>
                              <w:pPr>
                                <w:spacing w:before="0" w:after="0" w:line="240" w:lineRule="auto"/>
                                <w:ind w:left="0" w:right="0" w:firstLine="0"/>
                                <w:jc w:val="left"/>
                              </w:pPr>
                            </w:p>
                            <w:p>
                              <w:pPr>
                                <w:spacing w:before="0" w:after="0" w:line="240" w:lineRule="auto"/>
                                <w:ind w:left="0" w:right="0" w:firstLine="0"/>
                                <w:jc w:val="left"/>
                                <w:rPr>
                                  <w:sz w:val="24"/>
                                  <w:szCs w:val="24"/>
                                </w:rPr>
                              </w:pPr>
                              <w:r>
                                <w:rPr>
                                  <w:rFonts w:ascii="Arial" w:hAnsi="Arial" w:eastAsia="Arial" w:cs="Arial"/>
                                  <w:b w:val="0"/>
                                  <w:i w:val="0"/>
                                  <w:smallCaps w:val="0"/>
                                  <w:strike w:val="0"/>
                                  <w:color w:val="000000"/>
                                  <w:sz w:val="24"/>
                                  <w:szCs w:val="24"/>
                                  <w:vertAlign w:val="baseline"/>
                                </w:rPr>
                                <w:t>Tokenization, stemming, lemmatization, pos_tagging and punctuation removal</w:t>
                              </w:r>
                            </w:p>
                          </w:txbxContent>
                        </wps:txbx>
                        <wps:bodyPr spcFirstLastPara="1" wrap="square" lIns="91425" tIns="91425" rIns="91425" bIns="91425" anchor="t" anchorCtr="0">
                          <a:noAutofit/>
                        </wps:bodyPr>
                      </wps:wsp>
                      <wps:wsp>
                        <wps:cNvPr id="7" name="Shape 7"/>
                        <wps:cNvSpPr/>
                        <wps:spPr>
                          <a:xfrm>
                            <a:off x="3868025" y="3817200"/>
                            <a:ext cx="317100" cy="1431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p>
                          </w:txbxContent>
                        </wps:txbx>
                        <wps:bodyPr spcFirstLastPara="1" wrap="square" lIns="91425" tIns="91425" rIns="91425" bIns="91425" anchor="ctr" anchorCtr="0">
                          <a:noAutofit/>
                        </wps:bodyPr>
                      </wps:wsp>
                      <wps:wsp>
                        <wps:cNvPr id="8" name="Shape 8"/>
                        <wps:cNvSpPr/>
                        <wps:spPr>
                          <a:xfrm>
                            <a:off x="4215775" y="3473100"/>
                            <a:ext cx="1679700" cy="14112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p>
                          </w:txbxContent>
                        </wps:txbx>
                        <wps:bodyPr spcFirstLastPara="1" wrap="square" lIns="91425" tIns="91425" rIns="91425" bIns="91425" anchor="ctr" anchorCtr="0">
                          <a:noAutofit/>
                        </wps:bodyPr>
                      </wps:wsp>
                      <wps:wsp>
                        <wps:cNvPr id="9" name="Shape 9"/>
                        <wps:cNvSpPr txBox="1"/>
                        <wps:spPr>
                          <a:xfrm>
                            <a:off x="4215649" y="3355537"/>
                            <a:ext cx="1736529" cy="1984920"/>
                          </a:xfrm>
                          <a:prstGeom prst="rect">
                            <a:avLst/>
                          </a:prstGeom>
                          <a:noFill/>
                          <a:ln>
                            <a:noFill/>
                          </a:ln>
                        </wps:spPr>
                        <wps:txbx>
                          <w:txbxContent>
                            <w:p>
                              <w:pPr>
                                <w:spacing w:before="0" w:after="0" w:line="240" w:lineRule="auto"/>
                                <w:ind w:left="0" w:right="0" w:firstLine="0"/>
                                <w:jc w:val="left"/>
                              </w:pPr>
                              <w:r>
                                <w:rPr>
                                  <w:rFonts w:ascii="Arial" w:hAnsi="Arial" w:eastAsia="Arial" w:cs="Arial"/>
                                  <w:b/>
                                  <w:i w:val="0"/>
                                  <w:smallCaps w:val="0"/>
                                  <w:strike w:val="0"/>
                                  <w:color w:val="000000"/>
                                  <w:sz w:val="28"/>
                                  <w:u w:val="single"/>
                                  <w:vertAlign w:val="baseline"/>
                                </w:rPr>
                                <w:t>Mapping</w:t>
                              </w:r>
                            </w:p>
                            <w:p>
                              <w:pPr>
                                <w:spacing w:before="0" w:after="0" w:line="240" w:lineRule="auto"/>
                                <w:ind w:left="0" w:right="0" w:firstLine="0"/>
                                <w:jc w:val="left"/>
                              </w:pPr>
                            </w:p>
                            <w:p>
                              <w:pPr>
                                <w:spacing w:before="0" w:after="0" w:line="240" w:lineRule="auto"/>
                                <w:ind w:left="0" w:right="0" w:firstLine="0"/>
                                <w:jc w:val="left"/>
                                <w:rPr>
                                  <w:sz w:val="24"/>
                                  <w:szCs w:val="24"/>
                                </w:rPr>
                              </w:pPr>
                              <w:r>
                                <w:rPr>
                                  <w:rFonts w:ascii="Arial" w:hAnsi="Arial" w:eastAsia="Arial" w:cs="Arial"/>
                                  <w:b w:val="0"/>
                                  <w:i w:val="0"/>
                                  <w:smallCaps w:val="0"/>
                                  <w:strike w:val="0"/>
                                  <w:color w:val="000000"/>
                                  <w:sz w:val="24"/>
                                  <w:szCs w:val="24"/>
                                  <w:vertAlign w:val="baseline"/>
                                </w:rPr>
                                <w:t>Result Map to Synonym_words of predefined examples</w:t>
                              </w:r>
                            </w:p>
                          </w:txbxContent>
                        </wps:txbx>
                        <wps:bodyPr spcFirstLastPara="1" wrap="square" lIns="91425" tIns="91425" rIns="91425" bIns="91425" anchor="t" anchorCtr="0">
                          <a:noAutofit/>
                        </wps:bodyPr>
                      </wps:wsp>
                      <wps:wsp>
                        <wps:cNvPr id="10" name="Shape 10"/>
                        <wps:cNvSpPr/>
                        <wps:spPr>
                          <a:xfrm>
                            <a:off x="135750" y="739325"/>
                            <a:ext cx="1782900" cy="16974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p>
                          </w:txbxContent>
                        </wps:txbx>
                        <wps:bodyPr spcFirstLastPara="1" wrap="square" lIns="91425" tIns="91425" rIns="91425" bIns="91425" anchor="ctr" anchorCtr="0">
                          <a:noAutofit/>
                        </wps:bodyPr>
                      </wps:wsp>
                      <wps:wsp>
                        <wps:cNvPr id="11" name="Shape 11"/>
                        <wps:cNvSpPr txBox="1"/>
                        <wps:spPr>
                          <a:xfrm>
                            <a:off x="135704" y="821157"/>
                            <a:ext cx="1782549" cy="1651574"/>
                          </a:xfrm>
                          <a:prstGeom prst="rect">
                            <a:avLst/>
                          </a:prstGeom>
                          <a:noFill/>
                          <a:ln>
                            <a:noFill/>
                          </a:ln>
                        </wps:spPr>
                        <wps:txbx>
                          <w:txbxContent>
                            <w:p>
                              <w:pPr>
                                <w:spacing w:before="0" w:after="0" w:line="240" w:lineRule="auto"/>
                                <w:ind w:left="0" w:right="0" w:firstLine="0"/>
                                <w:jc w:val="left"/>
                              </w:pPr>
                            </w:p>
                            <w:p>
                              <w:pPr>
                                <w:spacing w:before="0" w:after="0" w:line="240" w:lineRule="auto"/>
                                <w:ind w:left="0" w:right="0" w:firstLine="0"/>
                                <w:jc w:val="left"/>
                              </w:pPr>
                              <w:r>
                                <w:rPr>
                                  <w:rFonts w:ascii="Arial" w:hAnsi="Arial" w:eastAsia="Arial" w:cs="Arial"/>
                                  <w:b/>
                                  <w:i w:val="0"/>
                                  <w:smallCaps w:val="0"/>
                                  <w:strike w:val="0"/>
                                  <w:color w:val="000000"/>
                                  <w:sz w:val="28"/>
                                  <w:u w:val="single"/>
                                  <w:vertAlign w:val="baseline"/>
                                </w:rPr>
                                <w:t>Corpus</w:t>
                              </w:r>
                            </w:p>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 xml:space="preserve"> </w:t>
                              </w:r>
                            </w:p>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Predefine question sets</w:t>
                              </w:r>
                            </w:p>
                          </w:txbxContent>
                        </wps:txbx>
                        <wps:bodyPr spcFirstLastPara="1" wrap="square" lIns="91425" tIns="91425" rIns="91425" bIns="91425" anchor="t" anchorCtr="0">
                          <a:noAutofit/>
                        </wps:bodyPr>
                      </wps:wsp>
                      <wps:wsp>
                        <wps:cNvPr id="12" name="Shape 12"/>
                        <wps:cNvSpPr/>
                        <wps:spPr>
                          <a:xfrm>
                            <a:off x="1945725" y="1207950"/>
                            <a:ext cx="446700" cy="1431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p>
                          </w:txbxContent>
                        </wps:txbx>
                        <wps:bodyPr spcFirstLastPara="1" wrap="square" lIns="91425" tIns="91425" rIns="91425" bIns="91425" anchor="ctr" anchorCtr="0">
                          <a:noAutofit/>
                        </wps:bodyPr>
                      </wps:wsp>
                      <wps:wsp>
                        <wps:cNvPr id="13" name="Shape 13"/>
                        <wps:cNvSpPr/>
                        <wps:spPr>
                          <a:xfrm>
                            <a:off x="2456950" y="112200"/>
                            <a:ext cx="2208900" cy="17601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p>
                          </w:txbxContent>
                        </wps:txbx>
                        <wps:bodyPr spcFirstLastPara="1" wrap="square" lIns="91425" tIns="91425" rIns="91425" bIns="91425" anchor="ctr" anchorCtr="0">
                          <a:noAutofit/>
                        </wps:bodyPr>
                      </wps:wsp>
                      <wps:wsp>
                        <wps:cNvPr id="14" name="Shape 14"/>
                        <wps:cNvSpPr txBox="1"/>
                        <wps:spPr>
                          <a:xfrm>
                            <a:off x="2441729" y="30059"/>
                            <a:ext cx="2242028" cy="2177111"/>
                          </a:xfrm>
                          <a:prstGeom prst="rect">
                            <a:avLst/>
                          </a:prstGeom>
                          <a:noFill/>
                          <a:ln>
                            <a:noFill/>
                          </a:ln>
                        </wps:spPr>
                        <wps:txbx>
                          <w:txbxContent>
                            <w:p>
                              <w:pPr>
                                <w:spacing w:before="0" w:after="0" w:line="240" w:lineRule="auto"/>
                                <w:ind w:left="0" w:right="0" w:firstLine="0"/>
                                <w:jc w:val="left"/>
                              </w:pPr>
                              <w:r>
                                <w:rPr>
                                  <w:rFonts w:ascii="Arial" w:hAnsi="Arial" w:eastAsia="Arial" w:cs="Arial"/>
                                  <w:b/>
                                  <w:i w:val="0"/>
                                  <w:smallCaps w:val="0"/>
                                  <w:strike w:val="0"/>
                                  <w:color w:val="000000"/>
                                  <w:sz w:val="28"/>
                                  <w:u w:val="single"/>
                                  <w:vertAlign w:val="baseline"/>
                                </w:rPr>
                                <w:t>Text Processing</w:t>
                              </w:r>
                            </w:p>
                            <w:p>
                              <w:pPr>
                                <w:spacing w:before="0" w:after="0" w:line="240" w:lineRule="auto"/>
                                <w:ind w:left="0" w:right="0" w:firstLine="0"/>
                                <w:jc w:val="left"/>
                              </w:pPr>
                            </w:p>
                            <w:p>
                              <w:pPr>
                                <w:spacing w:before="0" w:after="0" w:line="240" w:lineRule="auto"/>
                                <w:ind w:left="0" w:right="0" w:firstLine="0"/>
                                <w:jc w:val="left"/>
                                <w:rPr>
                                  <w:sz w:val="24"/>
                                  <w:szCs w:val="24"/>
                                </w:rPr>
                              </w:pPr>
                              <w:r>
                                <w:rPr>
                                  <w:rFonts w:ascii="Arial" w:hAnsi="Arial" w:eastAsia="Arial" w:cs="Arial"/>
                                  <w:b w:val="0"/>
                                  <w:i w:val="0"/>
                                  <w:smallCaps w:val="0"/>
                                  <w:strike w:val="0"/>
                                  <w:color w:val="000000"/>
                                  <w:sz w:val="24"/>
                                  <w:szCs w:val="24"/>
                                  <w:vertAlign w:val="baseline"/>
                                </w:rPr>
                                <w:t>Tokenization, stemming, lemmatization,punctuation removal,pos_tagging, synonyms handling</w:t>
                              </w:r>
                            </w:p>
                            <w:p>
                              <w:pPr>
                                <w:spacing w:before="0" w:after="0" w:line="240" w:lineRule="auto"/>
                                <w:ind w:left="0" w:right="0" w:firstLine="0"/>
                                <w:jc w:val="left"/>
                                <w:rPr>
                                  <w:sz w:val="24"/>
                                  <w:szCs w:val="24"/>
                                </w:rPr>
                              </w:pPr>
                            </w:p>
                          </w:txbxContent>
                        </wps:txbx>
                        <wps:bodyPr spcFirstLastPara="1" wrap="square" lIns="91425" tIns="91425" rIns="91425" bIns="91425" anchor="t" anchorCtr="0">
                          <a:noAutofit/>
                        </wps:bodyPr>
                      </wps:wsp>
                      <wps:wsp>
                        <wps:cNvPr id="15" name="Shape 15"/>
                        <wps:cNvSpPr/>
                        <wps:spPr>
                          <a:xfrm>
                            <a:off x="5081400" y="207525"/>
                            <a:ext cx="1268100" cy="14112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p>
                          </w:txbxContent>
                        </wps:txbx>
                        <wps:bodyPr spcFirstLastPara="1" wrap="square" lIns="91425" tIns="91425" rIns="91425" bIns="91425" anchor="ctr" anchorCtr="0">
                          <a:noAutofit/>
                        </wps:bodyPr>
                      </wps:wsp>
                      <wps:wsp>
                        <wps:cNvPr id="16" name="Shape 16"/>
                        <wps:cNvSpPr/>
                        <wps:spPr>
                          <a:xfrm>
                            <a:off x="4727038" y="677925"/>
                            <a:ext cx="317100" cy="1431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p>
                          </w:txbxContent>
                        </wps:txbx>
                        <wps:bodyPr spcFirstLastPara="1" wrap="square" lIns="91425" tIns="91425" rIns="91425" bIns="91425" anchor="ctr" anchorCtr="0">
                          <a:noAutofit/>
                        </wps:bodyPr>
                      </wps:wsp>
                      <wps:wsp>
                        <wps:cNvPr id="17" name="Shape 17"/>
                        <wps:cNvSpPr txBox="1"/>
                        <wps:spPr>
                          <a:xfrm>
                            <a:off x="5074925" y="122566"/>
                            <a:ext cx="1257635" cy="2382063"/>
                          </a:xfrm>
                          <a:prstGeom prst="rect">
                            <a:avLst/>
                          </a:prstGeom>
                          <a:noFill/>
                          <a:ln>
                            <a:noFill/>
                          </a:ln>
                        </wps:spPr>
                        <wps:txbx>
                          <w:txbxContent>
                            <w:p>
                              <w:pPr>
                                <w:spacing w:before="0" w:after="0" w:line="240" w:lineRule="auto"/>
                                <w:ind w:left="0" w:right="0" w:firstLine="0"/>
                                <w:jc w:val="left"/>
                              </w:pPr>
                              <w:r>
                                <w:rPr>
                                  <w:rFonts w:ascii="Arial" w:hAnsi="Arial" w:eastAsia="Arial" w:cs="Arial"/>
                                  <w:b/>
                                  <w:i w:val="0"/>
                                  <w:smallCaps w:val="0"/>
                                  <w:strike w:val="0"/>
                                  <w:color w:val="000000"/>
                                  <w:sz w:val="28"/>
                                  <w:u w:val="single"/>
                                  <w:vertAlign w:val="baseline"/>
                                </w:rPr>
                                <w:t>Mapping</w:t>
                              </w:r>
                            </w:p>
                            <w:p>
                              <w:pPr>
                                <w:spacing w:before="0" w:after="0" w:line="240" w:lineRule="auto"/>
                                <w:ind w:left="0" w:right="0" w:firstLine="0"/>
                                <w:jc w:val="left"/>
                              </w:pPr>
                            </w:p>
                            <w:p>
                              <w:pPr>
                                <w:spacing w:before="0" w:after="0" w:line="240" w:lineRule="auto"/>
                                <w:ind w:left="0" w:right="0" w:firstLine="0"/>
                                <w:jc w:val="left"/>
                                <w:rPr>
                                  <w:sz w:val="24"/>
                                  <w:szCs w:val="24"/>
                                </w:rPr>
                              </w:pPr>
                              <w:r>
                                <w:rPr>
                                  <w:rFonts w:ascii="Arial" w:hAnsi="Arial" w:eastAsia="Arial" w:cs="Arial"/>
                                  <w:b w:val="0"/>
                                  <w:i w:val="0"/>
                                  <w:smallCaps w:val="0"/>
                                  <w:strike w:val="0"/>
                                  <w:color w:val="000000"/>
                                  <w:sz w:val="24"/>
                                  <w:szCs w:val="24"/>
                                  <w:vertAlign w:val="baseline"/>
                                </w:rPr>
                                <w:t>Map the synonyms with the SQL keywords</w:t>
                              </w:r>
                            </w:p>
                          </w:txbxContent>
                        </wps:txbx>
                        <wps:bodyPr spcFirstLastPara="1" wrap="square" lIns="91425" tIns="91425" rIns="91425" bIns="91425" anchor="t" anchorCtr="0">
                          <a:noAutofit/>
                        </wps:bodyPr>
                      </wps:wsp>
                      <wps:wsp>
                        <wps:cNvPr id="18" name="Shape 18"/>
                        <wps:cNvSpPr/>
                        <wps:spPr>
                          <a:xfrm>
                            <a:off x="6005275" y="1751625"/>
                            <a:ext cx="132900" cy="265800"/>
                          </a:xfrm>
                          <a:prstGeom prst="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p>
                          </w:txbxContent>
                        </wps:txbx>
                        <wps:bodyPr spcFirstLastPara="1" wrap="square" lIns="91425" tIns="91425" rIns="91425" bIns="91425" anchor="ctr" anchorCtr="0">
                          <a:noAutofit/>
                        </wps:bodyPr>
                      </wps:wsp>
                      <wps:wsp>
                        <wps:cNvPr id="19" name="Shape 19"/>
                        <wps:cNvSpPr/>
                        <wps:spPr>
                          <a:xfrm>
                            <a:off x="5217925" y="2086425"/>
                            <a:ext cx="1584900" cy="12732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p>
                          </w:txbxContent>
                        </wps:txbx>
                        <wps:bodyPr spcFirstLastPara="1" wrap="square" lIns="91425" tIns="91425" rIns="91425" bIns="91425" anchor="ctr" anchorCtr="0">
                          <a:noAutofit/>
                        </wps:bodyPr>
                      </wps:wsp>
                      <wps:wsp>
                        <wps:cNvPr id="20" name="Shape 20"/>
                        <wps:cNvSpPr txBox="1"/>
                        <wps:spPr>
                          <a:xfrm>
                            <a:off x="5381244" y="2122638"/>
                            <a:ext cx="1257635" cy="1723347"/>
                          </a:xfrm>
                          <a:prstGeom prst="rect">
                            <a:avLst/>
                          </a:prstGeom>
                          <a:noFill/>
                          <a:ln>
                            <a:noFill/>
                          </a:ln>
                        </wps:spPr>
                        <wps:txbx>
                          <w:txbxContent>
                            <w:p>
                              <w:pPr>
                                <w:spacing w:before="0" w:after="0" w:line="240" w:lineRule="auto"/>
                                <w:ind w:left="0" w:right="0" w:firstLine="0"/>
                                <w:jc w:val="left"/>
                              </w:pPr>
                              <w:r>
                                <w:rPr>
                                  <w:rFonts w:ascii="Arial" w:hAnsi="Arial" w:eastAsia="Arial" w:cs="Arial"/>
                                  <w:b/>
                                  <w:i w:val="0"/>
                                  <w:smallCaps w:val="0"/>
                                  <w:strike w:val="0"/>
                                  <w:color w:val="000000"/>
                                  <w:sz w:val="28"/>
                                  <w:u w:val="single"/>
                                  <w:vertAlign w:val="baseline"/>
                                </w:rPr>
                                <w:t>Output</w:t>
                              </w:r>
                            </w:p>
                            <w:p>
                              <w:pPr>
                                <w:spacing w:before="0" w:after="0" w:line="240" w:lineRule="auto"/>
                                <w:ind w:left="0" w:right="0" w:firstLine="0"/>
                                <w:jc w:val="left"/>
                              </w:pPr>
                            </w:p>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SQL query Generated</w:t>
                              </w:r>
                            </w:p>
                          </w:txbxContent>
                        </wps:txbx>
                        <wps:bodyPr spcFirstLastPara="1" wrap="square" lIns="91425" tIns="91425" rIns="91425" bIns="91425" anchor="t" anchorCtr="0">
                          <a:noAutofit/>
                        </wps:bodyPr>
                      </wps:wsp>
                      <wps:wsp>
                        <wps:cNvPr id="21" name="Shape 21"/>
                        <wps:cNvSpPr/>
                        <wps:spPr>
                          <a:xfrm>
                            <a:off x="4438160" y="1966300"/>
                            <a:ext cx="140700" cy="1411200"/>
                          </a:xfrm>
                          <a:prstGeom prst="upArrow">
                            <a:avLst>
                              <a:gd name="adj1" fmla="val 50000"/>
                              <a:gd name="adj2" fmla="val 130850"/>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p>
                          </w:txbxContent>
                        </wps:txbx>
                        <wps:bodyPr spcFirstLastPara="1" wrap="square" lIns="91425" tIns="91425" rIns="91425" bIns="91425" anchor="ctr" anchorCtr="0">
                          <a:noAutofit/>
                        </wps:bodyPr>
                      </wps:wsp>
                    </wpg:wgp>
                  </a:graphicData>
                </a:graphic>
              </wp:inline>
            </w:drawing>
          </mc:Choice>
          <mc:Fallback>
            <w:pict>
              <v:group id="_x0000_s1026" o:spid="_x0000_s1026" o:spt="203" style="height:332.95pt;width:467.35pt;" coordorigin="81775,30059" coordsize="6721050,5310398" o:gfxdata="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">
                <o:lock v:ext="edit" aspectratio="f"/>
                <v:rect id="Shape 2" o:spid="_x0000_s1026" o:spt="1" style="position:absolute;left:81800;top:3224100;height:1329300;width:1679700;v-text-anchor:middle;" fillcolor="#CFE2F3" filled="t" stroked="t" coordsize="21600,21600" o:gfxdata="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KG58vQAA&#10;ANoAAAAPAAAAAAAAAAEAIAAAACIAAABkcnMvZG93bnJldi54bWxQSwECFAAUAAAACACHTuJAMy8F&#10;njsAAAA5AAAAEAAAAAAAAAABACAAAAAMAQAAZHJzL3NoYXBleG1sLnhtbFBLBQYAAAAABgAGAFsB&#10;AAC2Aw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p>
                    </w:txbxContent>
                  </v:textbox>
                </v:rect>
                <v:shape id="Shape 3" o:spid="_x0000_s1026" o:spt="202" type="#_x0000_t202" style="position:absolute;left:81775;top:3472766;height:1354913;width:1679723;" filled="f" stroked="f" coordsize="21600,21600" o:gfxdata="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6jyy&#10;wAAAANo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i w:val="0"/>
                            <w:smallCaps w:val="0"/>
                            <w:strike w:val="0"/>
                            <w:color w:val="000000"/>
                            <w:sz w:val="28"/>
                            <w:u w:val="single"/>
                            <w:vertAlign w:val="baseline"/>
                          </w:rPr>
                          <w:t>Input</w:t>
                        </w:r>
                      </w:p>
                      <w:p>
                        <w:pPr>
                          <w:spacing w:before="0" w:after="0" w:line="240" w:lineRule="auto"/>
                          <w:ind w:left="0" w:right="0" w:firstLine="0"/>
                          <w:jc w:val="left"/>
                        </w:pPr>
                      </w:p>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(nl questions)</w:t>
                        </w:r>
                      </w:p>
                    </w:txbxContent>
                  </v:textbox>
                </v:shape>
                <v:shape id="Shape 4" o:spid="_x0000_s1026" o:spt="13" type="#_x0000_t13" style="position:absolute;left:1787825;top:3817200;height:143100;width:317100;v-text-anchor:middle;" fillcolor="#CFE2F3" filled="t" stroked="t" coordsize="21600,21600" o:gfxdata="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NeZFW5AAAA2gAA&#10;AA8AAAAAAAAAAQAgAAAAIgAAAGRycy9kb3ducmV2LnhtbFBLAQIUABQAAAAIAIdO4kAzLwWeOwAA&#10;ADkAAAAQAAAAAAAAAAEAIAAAAAgBAABkcnMvc2hhcGV4bWwueG1sUEsFBgAAAAAGAAYAWwEAALID&#10;AAAAAA==&#10;" adj="16727,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p>
                    </w:txbxContent>
                  </v:textbox>
                </v:shape>
                <v:rect id="Shape 5" o:spid="_x0000_s1026" o:spt="1" style="position:absolute;left:2131275;top:2753725;height:2055600;width:1706100;v-text-anchor:middle;" fillcolor="#CFE2F3" filled="t" stroked="t" coordsize="21600,21600" o:gfxdata="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8H2CLsAAADa&#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p>
                    </w:txbxContent>
                  </v:textbox>
                </v:rect>
                <v:shape id="Shape 6" o:spid="_x0000_s1026" o:spt="202" type="#_x0000_t202" style="position:absolute;left:2085075;top:2692037;height:2051908;width:1844388;" filled="f" stroked="f" coordsize="21600,21600" o:gfxdata="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nZ8q&#10;wAAAANo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i w:val="0"/>
                            <w:smallCaps w:val="0"/>
                            <w:strike w:val="0"/>
                            <w:color w:val="000000"/>
                            <w:sz w:val="28"/>
                            <w:u w:val="single"/>
                            <w:vertAlign w:val="baseline"/>
                          </w:rPr>
                          <w:t>Text Processing</w:t>
                        </w:r>
                      </w:p>
                      <w:p>
                        <w:pPr>
                          <w:spacing w:before="0" w:after="0" w:line="240" w:lineRule="auto"/>
                          <w:ind w:left="0" w:right="0" w:firstLine="0"/>
                          <w:jc w:val="left"/>
                        </w:pPr>
                      </w:p>
                      <w:p>
                        <w:pPr>
                          <w:spacing w:before="0" w:after="0" w:line="240" w:lineRule="auto"/>
                          <w:ind w:left="0" w:right="0" w:firstLine="0"/>
                          <w:jc w:val="left"/>
                          <w:rPr>
                            <w:sz w:val="24"/>
                            <w:szCs w:val="24"/>
                          </w:rPr>
                        </w:pPr>
                        <w:r>
                          <w:rPr>
                            <w:rFonts w:ascii="Arial" w:hAnsi="Arial" w:eastAsia="Arial" w:cs="Arial"/>
                            <w:b w:val="0"/>
                            <w:i w:val="0"/>
                            <w:smallCaps w:val="0"/>
                            <w:strike w:val="0"/>
                            <w:color w:val="000000"/>
                            <w:sz w:val="24"/>
                            <w:szCs w:val="24"/>
                            <w:vertAlign w:val="baseline"/>
                          </w:rPr>
                          <w:t>Tokenization, stemming, lemmatization, pos_tagging and punctuation removal</w:t>
                        </w:r>
                      </w:p>
                    </w:txbxContent>
                  </v:textbox>
                </v:shape>
                <v:shape id="Shape 7" o:spid="_x0000_s1026" o:spt="13" type="#_x0000_t13" style="position:absolute;left:3868025;top:3817200;height:143100;width:317100;v-text-anchor:middle;" fillcolor="#CFE2F3" filled="t" stroked="t" coordsize="21600,21600" o:gfxdata="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M+iK5AAAA2gAA&#10;AA8AAAAAAAAAAQAgAAAAIgAAAGRycy9kb3ducmV2LnhtbFBLAQIUABQAAAAIAIdO4kAzLwWeOwAA&#10;ADkAAAAQAAAAAAAAAAEAIAAAAAgBAABkcnMvc2hhcGV4bWwueG1sUEsFBgAAAAAGAAYAWwEAALID&#10;AAAAAA==&#10;" adj="16727,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p>
                    </w:txbxContent>
                  </v:textbox>
                </v:shape>
                <v:rect id="Shape 8" o:spid="_x0000_s1026" o:spt="1" style="position:absolute;left:4215775;top:3473100;height:1411200;width:1679700;v-text-anchor:middle;" fillcolor="#CFE2F3" filled="t" stroked="t" coordsize="21600,21600" o:gfxdata="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3AWZa2AAAA2gAAAA8A&#10;AAAAAAAAAQAgAAAAIgAAAGRycy9kb3ducmV2LnhtbFBLAQIUABQAAAAIAIdO4kAzLwWeOwAAADkA&#10;AAAQAAAAAAAAAAEAIAAAAAUBAABkcnMvc2hhcGV4bWwueG1sUEsFBgAAAAAGAAYAWwEAAK8DAAAA&#10;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p>
                    </w:txbxContent>
                  </v:textbox>
                </v:rect>
                <v:shape id="Shape 9" o:spid="_x0000_s1026" o:spt="202" type="#_x0000_t202" style="position:absolute;left:4215649;top:3355537;height:1984920;width:1736529;" filled="f" stroked="f" coordsize="21600,21600" o:gfxdata="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ILWL4A&#10;AADa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i w:val="0"/>
                            <w:smallCaps w:val="0"/>
                            <w:strike w:val="0"/>
                            <w:color w:val="000000"/>
                            <w:sz w:val="28"/>
                            <w:u w:val="single"/>
                            <w:vertAlign w:val="baseline"/>
                          </w:rPr>
                          <w:t>Mapping</w:t>
                        </w:r>
                      </w:p>
                      <w:p>
                        <w:pPr>
                          <w:spacing w:before="0" w:after="0" w:line="240" w:lineRule="auto"/>
                          <w:ind w:left="0" w:right="0" w:firstLine="0"/>
                          <w:jc w:val="left"/>
                        </w:pPr>
                      </w:p>
                      <w:p>
                        <w:pPr>
                          <w:spacing w:before="0" w:after="0" w:line="240" w:lineRule="auto"/>
                          <w:ind w:left="0" w:right="0" w:firstLine="0"/>
                          <w:jc w:val="left"/>
                          <w:rPr>
                            <w:sz w:val="24"/>
                            <w:szCs w:val="24"/>
                          </w:rPr>
                        </w:pPr>
                        <w:r>
                          <w:rPr>
                            <w:rFonts w:ascii="Arial" w:hAnsi="Arial" w:eastAsia="Arial" w:cs="Arial"/>
                            <w:b w:val="0"/>
                            <w:i w:val="0"/>
                            <w:smallCaps w:val="0"/>
                            <w:strike w:val="0"/>
                            <w:color w:val="000000"/>
                            <w:sz w:val="24"/>
                            <w:szCs w:val="24"/>
                            <w:vertAlign w:val="baseline"/>
                          </w:rPr>
                          <w:t>Result Map to Synonym_words of predefined examples</w:t>
                        </w:r>
                      </w:p>
                    </w:txbxContent>
                  </v:textbox>
                </v:shape>
                <v:rect id="Shape 10" o:spid="_x0000_s1026" o:spt="1" style="position:absolute;left:135750;top:739325;height:1697400;width:1782900;v-text-anchor:middle;" fillcolor="#CFE2F3" filled="t" stroked="t" coordsize="21600,21600" o:gfxdata="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6X50C/&#10;AAAA2wAAAA8AAAAAAAAAAQAgAAAAIgAAAGRycy9kb3ducmV2LnhtbFBLAQIUABQAAAAIAIdO4kAz&#10;LwWeOwAAADkAAAAQAAAAAAAAAAEAIAAAAA4BAABkcnMvc2hhcGV4bWwueG1sUEsFBgAAAAAGAAYA&#10;WwEAALgD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p>
                    </w:txbxContent>
                  </v:textbox>
                </v:rect>
                <v:shape id="Shape 11" o:spid="_x0000_s1026" o:spt="202" type="#_x0000_t202" style="position:absolute;left:135704;top:821157;height:1651574;width:1782549;" filled="f" stroked="f" coordsize="21600,21600" o:gfxdata="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LJgL4A&#10;AADb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p>
                        <w:pPr>
                          <w:spacing w:before="0" w:after="0" w:line="240" w:lineRule="auto"/>
                          <w:ind w:left="0" w:right="0" w:firstLine="0"/>
                          <w:jc w:val="left"/>
                        </w:pPr>
                        <w:r>
                          <w:rPr>
                            <w:rFonts w:ascii="Arial" w:hAnsi="Arial" w:eastAsia="Arial" w:cs="Arial"/>
                            <w:b/>
                            <w:i w:val="0"/>
                            <w:smallCaps w:val="0"/>
                            <w:strike w:val="0"/>
                            <w:color w:val="000000"/>
                            <w:sz w:val="28"/>
                            <w:u w:val="single"/>
                            <w:vertAlign w:val="baseline"/>
                          </w:rPr>
                          <w:t>Corpus</w:t>
                        </w:r>
                      </w:p>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 xml:space="preserve"> </w:t>
                        </w:r>
                      </w:p>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Predefine question sets</w:t>
                        </w:r>
                      </w:p>
                    </w:txbxContent>
                  </v:textbox>
                </v:shape>
                <v:shape id="Shape 12" o:spid="_x0000_s1026" o:spt="13" type="#_x0000_t13" style="position:absolute;left:1945725;top:1207950;height:143100;width:446700;v-text-anchor:middle;" fillcolor="#CFE2F3" filled="t" stroked="t" coordsize="21600,21600" o:gfxdata="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XW5t7sAAADb&#10;AAAADwAAAAAAAAABACAAAAAiAAAAZHJzL2Rvd25yZXYueG1sUEsBAhQAFAAAAAgAh07iQDMvBZ47&#10;AAAAOQAAABAAAAAAAAAAAQAgAAAACgEAAGRycy9zaGFwZXhtbC54bWxQSwUGAAAAAAYABgBbAQAA&#10;tAMAAAAA&#10;" adj="18141,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p>
                    </w:txbxContent>
                  </v:textbox>
                </v:shape>
                <v:rect id="Shape 13" o:spid="_x0000_s1026" o:spt="1" style="position:absolute;left:2456950;top:112200;height:1760100;width:2208900;v-text-anchor:middle;" fillcolor="#CFE2F3" filled="t" stroked="t" coordsize="21600,21600" o:gfxdata="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5FeTe5AAAA2wAA&#10;AA8AAAAAAAAAAQAgAAAAIgAAAGRycy9kb3ducmV2LnhtbFBLAQIUABQAAAAIAIdO4kAzLwWeOwAA&#10;ADkAAAAQAAAAAAAAAAEAIAAAAAgBAABkcnMvc2hhcGV4bWwueG1sUEsFBgAAAAAGAAYAWwEAALID&#10;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p>
                    </w:txbxContent>
                  </v:textbox>
                </v:rect>
                <v:shape id="Shape 14" o:spid="_x0000_s1026" o:spt="202" type="#_x0000_t202" style="position:absolute;left:2441729;top:30059;height:2177111;width:2242028;" filled="f" stroked="f" coordsize="21600,21600" o:gfxdata="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VqGL4A&#10;AADb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i w:val="0"/>
                            <w:smallCaps w:val="0"/>
                            <w:strike w:val="0"/>
                            <w:color w:val="000000"/>
                            <w:sz w:val="28"/>
                            <w:u w:val="single"/>
                            <w:vertAlign w:val="baseline"/>
                          </w:rPr>
                          <w:t>Text Processing</w:t>
                        </w:r>
                      </w:p>
                      <w:p>
                        <w:pPr>
                          <w:spacing w:before="0" w:after="0" w:line="240" w:lineRule="auto"/>
                          <w:ind w:left="0" w:right="0" w:firstLine="0"/>
                          <w:jc w:val="left"/>
                        </w:pPr>
                      </w:p>
                      <w:p>
                        <w:pPr>
                          <w:spacing w:before="0" w:after="0" w:line="240" w:lineRule="auto"/>
                          <w:ind w:left="0" w:right="0" w:firstLine="0"/>
                          <w:jc w:val="left"/>
                          <w:rPr>
                            <w:sz w:val="24"/>
                            <w:szCs w:val="24"/>
                          </w:rPr>
                        </w:pPr>
                        <w:r>
                          <w:rPr>
                            <w:rFonts w:ascii="Arial" w:hAnsi="Arial" w:eastAsia="Arial" w:cs="Arial"/>
                            <w:b w:val="0"/>
                            <w:i w:val="0"/>
                            <w:smallCaps w:val="0"/>
                            <w:strike w:val="0"/>
                            <w:color w:val="000000"/>
                            <w:sz w:val="24"/>
                            <w:szCs w:val="24"/>
                            <w:vertAlign w:val="baseline"/>
                          </w:rPr>
                          <w:t>Tokenization, stemming, lemmatization,punctuation removal,pos_tagging, synonyms handling</w:t>
                        </w:r>
                      </w:p>
                      <w:p>
                        <w:pPr>
                          <w:spacing w:before="0" w:after="0" w:line="240" w:lineRule="auto"/>
                          <w:ind w:left="0" w:right="0" w:firstLine="0"/>
                          <w:jc w:val="left"/>
                          <w:rPr>
                            <w:sz w:val="24"/>
                            <w:szCs w:val="24"/>
                          </w:rPr>
                        </w:pPr>
                      </w:p>
                    </w:txbxContent>
                  </v:textbox>
                </v:shape>
                <v:rect id="Shape 15" o:spid="_x0000_s1026" o:spt="1" style="position:absolute;left:5081400;top:207525;height:1411200;width:1268100;v-text-anchor:middle;" fillcolor="#CFE2F3" filled="t" stroked="t" coordsize="21600,21600" o:gfxdata="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7gRNi5AAAA2wAA&#10;AA8AAAAAAAAAAQAgAAAAIgAAAGRycy9kb3ducmV2LnhtbFBLAQIUABQAAAAIAIdO4kAzLwWeOwAA&#10;ADkAAAAQAAAAAAAAAAEAIAAAAAgBAABkcnMvc2hhcGV4bWwueG1sUEsFBgAAAAAGAAYAWwEAALID&#10;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p>
                    </w:txbxContent>
                  </v:textbox>
                </v:rect>
                <v:shape id="Shape 16" o:spid="_x0000_s1026" o:spt="13" type="#_x0000_t13" style="position:absolute;left:4727038;top:677925;height:143100;width:317100;v-text-anchor:middle;" fillcolor="#CFE2F3" filled="t" stroked="t" coordsize="21600,21600" o:gfxdata="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DqHoK2AAAA2wAAAA8A&#10;AAAAAAAAAQAgAAAAIgAAAGRycy9kb3ducmV2LnhtbFBLAQIUABQAAAAIAIdO4kAzLwWeOwAAADkA&#10;AAAQAAAAAAAAAAEAIAAAAAUBAABkcnMvc2hhcGV4bWwueG1sUEsFBgAAAAAGAAYAWwEAAK8DAAAA&#10;AA==&#10;" adj="16727,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p>
                    </w:txbxContent>
                  </v:textbox>
                </v:shape>
                <v:shape id="Shape 17" o:spid="_x0000_s1026" o:spt="202" type="#_x0000_t202" style="position:absolute;left:5074925;top:122566;height:2382063;width:1257635;" filled="f" stroked="f" coordsize="21600,21600" o:gfxdata="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if0b74A&#10;AADb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i w:val="0"/>
                            <w:smallCaps w:val="0"/>
                            <w:strike w:val="0"/>
                            <w:color w:val="000000"/>
                            <w:sz w:val="28"/>
                            <w:u w:val="single"/>
                            <w:vertAlign w:val="baseline"/>
                          </w:rPr>
                          <w:t>Mapping</w:t>
                        </w:r>
                      </w:p>
                      <w:p>
                        <w:pPr>
                          <w:spacing w:before="0" w:after="0" w:line="240" w:lineRule="auto"/>
                          <w:ind w:left="0" w:right="0" w:firstLine="0"/>
                          <w:jc w:val="left"/>
                        </w:pPr>
                      </w:p>
                      <w:p>
                        <w:pPr>
                          <w:spacing w:before="0" w:after="0" w:line="240" w:lineRule="auto"/>
                          <w:ind w:left="0" w:right="0" w:firstLine="0"/>
                          <w:jc w:val="left"/>
                          <w:rPr>
                            <w:sz w:val="24"/>
                            <w:szCs w:val="24"/>
                          </w:rPr>
                        </w:pPr>
                        <w:r>
                          <w:rPr>
                            <w:rFonts w:ascii="Arial" w:hAnsi="Arial" w:eastAsia="Arial" w:cs="Arial"/>
                            <w:b w:val="0"/>
                            <w:i w:val="0"/>
                            <w:smallCaps w:val="0"/>
                            <w:strike w:val="0"/>
                            <w:color w:val="000000"/>
                            <w:sz w:val="24"/>
                            <w:szCs w:val="24"/>
                            <w:vertAlign w:val="baseline"/>
                          </w:rPr>
                          <w:t>Map the synonyms with the SQL keywords</w:t>
                        </w:r>
                      </w:p>
                    </w:txbxContent>
                  </v:textbox>
                </v:shape>
                <v:shape id="Shape 18" o:spid="_x0000_s1026" o:spt="67" type="#_x0000_t67" style="position:absolute;left:6005275;top:1751625;height:265800;width:132900;v-text-anchor:middle;" fillcolor="#CFE2F3" filled="t" stroked="t" coordsize="21600,21600" o:gfxdata="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9arkC8AAAA&#10;2wAAAA8AAAAAAAAAAQAgAAAAIgAAAGRycy9kb3ducmV2LnhtbFBLAQIUABQAAAAIAIdO4kAzLwWe&#10;OwAAADkAAAAQAAAAAAAAAAEAIAAAAAsBAABkcnMvc2hhcGV4bWwueG1sUEsFBgAAAAAGAAYAWwEA&#10;ALUDAAAAAA==&#10;" adj="16200,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p>
                    </w:txbxContent>
                  </v:textbox>
                </v:shape>
                <v:rect id="Shape 19" o:spid="_x0000_s1026" o:spt="1" style="position:absolute;left:5217925;top:2086425;height:1273200;width:1584900;v-text-anchor:middle;" fillcolor="#CFE2F3" filled="t" stroked="t" coordsize="21600,21600" o:gfxdata="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tTt25AAAA2wAA&#10;AA8AAAAAAAAAAQAgAAAAIgAAAGRycy9kb3ducmV2LnhtbFBLAQIUABQAAAAIAIdO4kAzLwWeOwAA&#10;ADkAAAAQAAAAAAAAAAEAIAAAAAgBAABkcnMvc2hhcGV4bWwueG1sUEsFBgAAAAAGAAYAWwEAALID&#10;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p>
                    </w:txbxContent>
                  </v:textbox>
                </v:rect>
                <v:shape id="Shape 20" o:spid="_x0000_s1026" o:spt="202" type="#_x0000_t202" style="position:absolute;left:5381244;top:2122638;height:1723347;width:1257635;" filled="f" stroked="f" coordsize="21600,21600" o:gfxdata="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oqam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i w:val="0"/>
                            <w:smallCaps w:val="0"/>
                            <w:strike w:val="0"/>
                            <w:color w:val="000000"/>
                            <w:sz w:val="28"/>
                            <w:u w:val="single"/>
                            <w:vertAlign w:val="baseline"/>
                          </w:rPr>
                          <w:t>Output</w:t>
                        </w:r>
                      </w:p>
                      <w:p>
                        <w:pPr>
                          <w:spacing w:before="0" w:after="0" w:line="240" w:lineRule="auto"/>
                          <w:ind w:left="0" w:right="0" w:firstLine="0"/>
                          <w:jc w:val="left"/>
                        </w:pPr>
                      </w:p>
                      <w:p>
                        <w:pPr>
                          <w:spacing w:before="0" w:after="0" w:line="240" w:lineRule="auto"/>
                          <w:ind w:left="0" w:right="0" w:firstLine="0"/>
                          <w:jc w:val="left"/>
                        </w:pPr>
                        <w:r>
                          <w:rPr>
                            <w:rFonts w:ascii="Arial" w:hAnsi="Arial" w:eastAsia="Arial" w:cs="Arial"/>
                            <w:b w:val="0"/>
                            <w:i w:val="0"/>
                            <w:smallCaps w:val="0"/>
                            <w:strike w:val="0"/>
                            <w:color w:val="000000"/>
                            <w:sz w:val="28"/>
                            <w:vertAlign w:val="baseline"/>
                          </w:rPr>
                          <w:t>SQL query Generated</w:t>
                        </w:r>
                      </w:p>
                    </w:txbxContent>
                  </v:textbox>
                </v:shape>
                <v:shape id="Shape 21" o:spid="_x0000_s1026" o:spt="68" type="#_x0000_t68" style="position:absolute;left:4438160;top:1966300;height:1411200;width:140700;v-text-anchor:middle;" fillcolor="#CFE2F3" filled="t" stroked="t" coordsize="21600,21600" o:gfxdata="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vRv1vQAA&#10;ANsAAAAPAAAAAAAAAAEAIAAAACIAAABkcnMvZG93bnJldi54bWxQSwECFAAUAAAACACHTuJAMy8F&#10;njsAAAA5AAAAEAAAAAAAAAABACAAAAAMAQAAZHJzL3NoYXBleG1sLnhtbFBLBQYAAAAABgAGAFsB&#10;AAC2AwAAAAA=&#10;" adj="2817,540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p>
                    </w:txbxContent>
                  </v:textbox>
                </v:shape>
                <w10:wrap type="none"/>
                <w10:anchorlock/>
              </v:group>
            </w:pict>
          </mc:Fallback>
        </mc:AlternateConten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xml:space="preserve">                    (</w:t>
      </w:r>
      <w:r>
        <w:rPr>
          <w:rFonts w:ascii="Times New Roman" w:hAnsi="Times New Roman" w:eastAsia="Times New Roman" w:cs="Times New Roman"/>
          <w:i/>
          <w:rtl w:val="0"/>
        </w:rPr>
        <w:t>Diagrammatic representation of the main idea of the project</w:t>
      </w:r>
      <w:r>
        <w:rPr>
          <w:rFonts w:ascii="Times New Roman" w:hAnsi="Times New Roman" w:eastAsia="Times New Roman" w:cs="Times New Roman"/>
          <w:rtl w:val="0"/>
        </w:rPr>
        <w:t>)</w:t>
      </w:r>
    </w:p>
    <w:p>
      <w:pPr>
        <w:rPr>
          <w:rFonts w:ascii="Times New Roman" w:hAnsi="Times New Roman" w:eastAsia="Times New Roman" w:cs="Times New Roman"/>
          <w:b/>
          <w:sz w:val="28"/>
          <w:szCs w:val="28"/>
          <w:rtl w:val="0"/>
        </w:rPr>
      </w:pPr>
    </w:p>
    <w:p>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Methodology:</w:t>
      </w:r>
    </w:p>
    <w:p>
      <w:pPr>
        <w:jc w:val="both"/>
        <w:rPr>
          <w:rFonts w:ascii="Times New Roman" w:hAnsi="Times New Roman" w:eastAsia="Times New Roman" w:cs="Times New Roman"/>
        </w:rPr>
      </w:pPr>
    </w:p>
    <w:p>
      <w:pPr>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1 Text Processing of Corpus</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 xml:space="preserve"> Step 1.1: we created a SQL table</w:t>
      </w:r>
    </w:p>
    <w:p>
      <w:pPr>
        <w:jc w:val="both"/>
        <w:rPr>
          <w:rFonts w:ascii="Times New Roman" w:hAnsi="Times New Roman" w:eastAsia="Times New Roman" w:cs="Times New Roman"/>
        </w:rPr>
      </w:pPr>
      <w:r>
        <w:rPr>
          <w:rFonts w:ascii="Times New Roman" w:hAnsi="Times New Roman" w:eastAsia="Times New Roman" w:cs="Times New Roman"/>
          <w:rtl w:val="0"/>
        </w:rPr>
        <w:t xml:space="preserve"> </w:t>
      </w:r>
    </w:p>
    <w:p>
      <w:pPr>
        <w:jc w:val="both"/>
        <w:rPr>
          <w:rFonts w:ascii="Times New Roman" w:hAnsi="Times New Roman" w:eastAsia="Times New Roman" w:cs="Times New Roman"/>
          <w:sz w:val="10"/>
          <w:szCs w:val="10"/>
        </w:rPr>
      </w:pPr>
    </w:p>
    <w:p>
      <w:pPr>
        <w:jc w:val="both"/>
        <w:rPr>
          <w:rFonts w:ascii="Times New Roman" w:hAnsi="Times New Roman" w:eastAsia="Times New Roman" w:cs="Times New Roman"/>
          <w:b/>
          <w:sz w:val="16"/>
          <w:szCs w:val="16"/>
        </w:rPr>
      </w:pPr>
      <w:r>
        <w:rPr>
          <w:rFonts w:ascii="Times New Roman" w:hAnsi="Times New Roman" w:eastAsia="Times New Roman" w:cs="Times New Roman"/>
          <w:b/>
          <w:sz w:val="16"/>
          <w:szCs w:val="16"/>
          <w:rtl w:val="0"/>
        </w:rPr>
        <w:t xml:space="preserve">  ID_NO              FIRST_NAME                        LAST_NAME            AGE     SALARY</w:t>
      </w:r>
    </w:p>
    <w:p>
      <w:pPr>
        <w:jc w:val="both"/>
        <w:rPr>
          <w:rFonts w:ascii="Times New Roman" w:hAnsi="Times New Roman" w:eastAsia="Times New Roman" w:cs="Times New Roman"/>
          <w:b/>
          <w:sz w:val="16"/>
          <w:szCs w:val="16"/>
        </w:rPr>
      </w:pPr>
      <w:r>
        <w:rPr>
          <w:rFonts w:ascii="Times New Roman" w:hAnsi="Times New Roman" w:eastAsia="Times New Roman" w:cs="Times New Roman"/>
          <w:b/>
          <w:sz w:val="16"/>
          <w:szCs w:val="16"/>
          <w:rtl w:val="0"/>
        </w:rPr>
        <w:t>------------ ------------------------------------ ------------------------------------  ---------- --------------</w:t>
      </w:r>
    </w:p>
    <w:p>
      <w:pPr>
        <w:jc w:val="both"/>
        <w:rPr>
          <w:rFonts w:ascii="Times New Roman" w:hAnsi="Times New Roman" w:eastAsia="Times New Roman" w:cs="Times New Roman"/>
          <w:b/>
          <w:sz w:val="16"/>
          <w:szCs w:val="16"/>
        </w:rPr>
      </w:pPr>
      <w:r>
        <w:rPr>
          <w:rFonts w:ascii="Times New Roman" w:hAnsi="Times New Roman" w:eastAsia="Times New Roman" w:cs="Times New Roman"/>
          <w:b/>
          <w:sz w:val="16"/>
          <w:szCs w:val="16"/>
          <w:rtl w:val="0"/>
        </w:rPr>
        <w:t xml:space="preserve">     101                  Anata                                       Sarkar                    28         55000</w:t>
      </w:r>
    </w:p>
    <w:p>
      <w:pPr>
        <w:jc w:val="both"/>
        <w:rPr>
          <w:rFonts w:ascii="Times New Roman" w:hAnsi="Times New Roman" w:eastAsia="Times New Roman" w:cs="Times New Roman"/>
          <w:b/>
          <w:sz w:val="16"/>
          <w:szCs w:val="16"/>
        </w:rPr>
      </w:pPr>
      <w:r>
        <w:rPr>
          <w:rFonts w:ascii="Times New Roman" w:hAnsi="Times New Roman" w:eastAsia="Times New Roman" w:cs="Times New Roman"/>
          <w:b/>
          <w:sz w:val="16"/>
          <w:szCs w:val="16"/>
          <w:rtl w:val="0"/>
        </w:rPr>
        <w:t xml:space="preserve">     102                Asutosh                                   Mukherjee                34         63000</w:t>
      </w:r>
    </w:p>
    <w:p>
      <w:pPr>
        <w:jc w:val="both"/>
        <w:rPr>
          <w:rFonts w:ascii="Times New Roman" w:hAnsi="Times New Roman" w:eastAsia="Times New Roman" w:cs="Times New Roman"/>
          <w:b/>
          <w:sz w:val="16"/>
          <w:szCs w:val="16"/>
        </w:rPr>
      </w:pPr>
      <w:r>
        <w:rPr>
          <w:rFonts w:ascii="Times New Roman" w:hAnsi="Times New Roman" w:eastAsia="Times New Roman" w:cs="Times New Roman"/>
          <w:b/>
          <w:sz w:val="16"/>
          <w:szCs w:val="16"/>
          <w:rtl w:val="0"/>
        </w:rPr>
        <w:t xml:space="preserve">     103                 Rada                                       Sengupto                 25         45000</w:t>
      </w:r>
    </w:p>
    <w:p>
      <w:pPr>
        <w:jc w:val="both"/>
        <w:rPr>
          <w:rFonts w:ascii="Times New Roman" w:hAnsi="Times New Roman" w:eastAsia="Times New Roman" w:cs="Times New Roman"/>
          <w:b/>
          <w:sz w:val="16"/>
          <w:szCs w:val="16"/>
        </w:rPr>
      </w:pPr>
      <w:r>
        <w:rPr>
          <w:rFonts w:ascii="Times New Roman" w:hAnsi="Times New Roman" w:eastAsia="Times New Roman" w:cs="Times New Roman"/>
          <w:b/>
          <w:sz w:val="16"/>
          <w:szCs w:val="16"/>
          <w:rtl w:val="0"/>
        </w:rPr>
        <w:t xml:space="preserve">     104                 Bulai                                        Chandra                  45         80000</w:t>
      </w:r>
    </w:p>
    <w:p>
      <w:pPr>
        <w:jc w:val="both"/>
        <w:rPr>
          <w:rFonts w:ascii="Times New Roman" w:hAnsi="Times New Roman" w:eastAsia="Times New Roman" w:cs="Times New Roman"/>
          <w:b/>
          <w:sz w:val="16"/>
          <w:szCs w:val="16"/>
        </w:rPr>
      </w:pPr>
      <w:r>
        <w:rPr>
          <w:rFonts w:ascii="Times New Roman" w:hAnsi="Times New Roman" w:eastAsia="Times New Roman" w:cs="Times New Roman"/>
          <w:b/>
          <w:sz w:val="16"/>
          <w:szCs w:val="16"/>
          <w:rtl w:val="0"/>
        </w:rPr>
        <w:t xml:space="preserve">     105                Chaitali                                    Mukherjee                30         57000</w:t>
      </w:r>
    </w:p>
    <w:p>
      <w:pPr>
        <w:jc w:val="both"/>
        <w:rPr>
          <w:rFonts w:ascii="Times New Roman" w:hAnsi="Times New Roman" w:eastAsia="Times New Roman" w:cs="Times New Roman"/>
          <w:sz w:val="10"/>
          <w:szCs w:val="10"/>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Step 1.2: We created a corpus containing certain questions regarding the table.</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19177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24" name="image22.png"/>
                    <pic:cNvPicPr preferRelativeResize="0"/>
                  </pic:nvPicPr>
                  <pic:blipFill>
                    <a:blip r:embed="rId6"/>
                    <a:srcRect/>
                    <a:stretch>
                      <a:fillRect/>
                    </a:stretch>
                  </pic:blipFill>
                  <pic:spPr>
                    <a:xfrm>
                      <a:off x="0" y="0"/>
                      <a:ext cx="5943600" cy="1917700"/>
                    </a:xfrm>
                    <a:prstGeom prst="rect">
                      <a:avLst/>
                    </a:prstGeom>
                  </pic:spPr>
                </pic:pic>
              </a:graphicData>
            </a:graphic>
          </wp:inline>
        </w:drawing>
      </w:r>
    </w:p>
    <w:p>
      <w:pPr>
        <w:jc w:val="both"/>
        <w:rPr>
          <w:rFonts w:ascii="Times New Roman" w:hAnsi="Times New Roman" w:eastAsia="Times New Roman" w:cs="Times New Roman"/>
        </w:rPr>
      </w:pPr>
      <w:r>
        <w:rPr>
          <w:rFonts w:ascii="Times New Roman" w:hAnsi="Times New Roman" w:eastAsia="Times New Roman" w:cs="Times New Roman"/>
          <w:rtl w:val="0"/>
        </w:rPr>
        <w:t xml:space="preserve">                                                                      (</w:t>
      </w:r>
      <w:r>
        <w:rPr>
          <w:rFonts w:ascii="Times New Roman" w:hAnsi="Times New Roman" w:eastAsia="Times New Roman" w:cs="Times New Roman"/>
          <w:i/>
          <w:rtl w:val="0"/>
        </w:rPr>
        <w:t>figure 1.1</w:t>
      </w:r>
      <w:r>
        <w:rPr>
          <w:rFonts w:ascii="Times New Roman" w:hAnsi="Times New Roman" w:eastAsia="Times New Roman" w:cs="Times New Roman"/>
          <w:rtl w:val="0"/>
        </w:rPr>
        <w:t>)</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Step 1.3: I tokenised the corpus. Tokenisation is important as it breaks down text into manageable units, such as words or phrases, which are essential for processing and analyzing text data enabling more precise text manipulation. Here the tokens are in the form of words and the punctuations are also separated.</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154940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22" name="image4.png"/>
                    <pic:cNvPicPr preferRelativeResize="0"/>
                  </pic:nvPicPr>
                  <pic:blipFill>
                    <a:blip r:embed="rId7"/>
                    <a:srcRect/>
                    <a:stretch>
                      <a:fillRect/>
                    </a:stretch>
                  </pic:blipFill>
                  <pic:spPr>
                    <a:xfrm>
                      <a:off x="0" y="0"/>
                      <a:ext cx="5943600" cy="1549400"/>
                    </a:xfrm>
                    <a:prstGeom prst="rect">
                      <a:avLst/>
                    </a:prstGeom>
                  </pic:spPr>
                </pic:pic>
              </a:graphicData>
            </a:graphic>
          </wp:inline>
        </w:drawing>
      </w:r>
    </w:p>
    <w:p>
      <w:pPr>
        <w:jc w:val="both"/>
        <w:rPr>
          <w:rFonts w:ascii="Times New Roman" w:hAnsi="Times New Roman" w:eastAsia="Times New Roman" w:cs="Times New Roman"/>
        </w:rPr>
      </w:pPr>
      <w:r>
        <w:rPr>
          <w:rFonts w:ascii="Times New Roman" w:hAnsi="Times New Roman" w:eastAsia="Times New Roman" w:cs="Times New Roman"/>
          <w:rtl w:val="0"/>
        </w:rPr>
        <w:t xml:space="preserve">                                                                        (</w:t>
      </w:r>
      <w:r>
        <w:rPr>
          <w:rFonts w:ascii="Times New Roman" w:hAnsi="Times New Roman" w:eastAsia="Times New Roman" w:cs="Times New Roman"/>
          <w:i/>
          <w:rtl w:val="0"/>
        </w:rPr>
        <w:t>figure 1.2</w:t>
      </w:r>
      <w:r>
        <w:rPr>
          <w:rFonts w:ascii="Times New Roman" w:hAnsi="Times New Roman" w:eastAsia="Times New Roman" w:cs="Times New Roman"/>
          <w:rtl w:val="0"/>
        </w:rPr>
        <w:t>)</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 xml:space="preserve">Step 1.4: Lammetization is performed on the above token. It is important to lemmatize the tokens as it reduces words to their base or root form, ensuring that each of the different forms of a word is treated as a single item thereby enhancing text consistency and improving the accuracy of NLP tasks. Here I have also removed the punctuation as it increases readability and manipulation of tokens. </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18542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0"/>
                  </pic:nvPicPr>
                  <pic:blipFill>
                    <a:blip r:embed="rId8"/>
                    <a:srcRect/>
                    <a:stretch>
                      <a:fillRect/>
                    </a:stretch>
                  </pic:blipFill>
                  <pic:spPr>
                    <a:xfrm>
                      <a:off x="0" y="0"/>
                      <a:ext cx="5943600" cy="1854200"/>
                    </a:xfrm>
                    <a:prstGeom prst="rect">
                      <a:avLst/>
                    </a:prstGeom>
                  </pic:spPr>
                </pic:pic>
              </a:graphicData>
            </a:graphic>
          </wp:inline>
        </w:drawing>
      </w:r>
    </w:p>
    <w:p>
      <w:pPr>
        <w:jc w:val="both"/>
        <w:rPr>
          <w:rFonts w:ascii="Times New Roman" w:hAnsi="Times New Roman" w:eastAsia="Times New Roman" w:cs="Times New Roman"/>
        </w:rPr>
      </w:pPr>
      <w:r>
        <w:rPr>
          <w:rFonts w:ascii="Times New Roman" w:hAnsi="Times New Roman" w:eastAsia="Times New Roman" w:cs="Times New Roman"/>
          <w:rtl w:val="0"/>
        </w:rPr>
        <w:t xml:space="preserve">                                                                      (</w:t>
      </w:r>
      <w:r>
        <w:rPr>
          <w:rFonts w:ascii="Times New Roman" w:hAnsi="Times New Roman" w:eastAsia="Times New Roman" w:cs="Times New Roman"/>
          <w:i/>
          <w:rtl w:val="0"/>
        </w:rPr>
        <w:t>figure 1.3</w:t>
      </w:r>
      <w:r>
        <w:rPr>
          <w:rFonts w:ascii="Times New Roman" w:hAnsi="Times New Roman" w:eastAsia="Times New Roman" w:cs="Times New Roman"/>
          <w:rtl w:val="0"/>
        </w:rPr>
        <w:t>)</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Step 1.5: Here I also tried to remove the stopwords but after the removal of stop words it looked like this.</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17018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25" name="image18.png"/>
                    <pic:cNvPicPr preferRelativeResize="0"/>
                  </pic:nvPicPr>
                  <pic:blipFill>
                    <a:blip r:embed="rId9"/>
                    <a:srcRect/>
                    <a:stretch>
                      <a:fillRect/>
                    </a:stretch>
                  </pic:blipFill>
                  <pic:spPr>
                    <a:xfrm>
                      <a:off x="0" y="0"/>
                      <a:ext cx="5943600" cy="1701800"/>
                    </a:xfrm>
                    <a:prstGeom prst="rect">
                      <a:avLst/>
                    </a:prstGeom>
                  </pic:spPr>
                </pic:pic>
              </a:graphicData>
            </a:graphic>
          </wp:inline>
        </w:drawing>
      </w:r>
    </w:p>
    <w:p>
      <w:pPr>
        <w:jc w:val="both"/>
        <w:rPr>
          <w:rFonts w:ascii="Times New Roman" w:hAnsi="Times New Roman" w:eastAsia="Times New Roman" w:cs="Times New Roman"/>
        </w:rPr>
      </w:pPr>
      <w:r>
        <w:rPr>
          <w:rFonts w:ascii="Times New Roman" w:hAnsi="Times New Roman" w:eastAsia="Times New Roman" w:cs="Times New Roman"/>
          <w:rtl w:val="0"/>
        </w:rPr>
        <w:t xml:space="preserve">                                                                        (figure 1.4)</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 xml:space="preserve">But the problem is if we use stopword removal then a few important words will also be removed. As we can see in the 1st example of ‘figure 1.3’ &amp; ‘figure 1.4’, </w:t>
      </w:r>
      <w:r>
        <w:rPr>
          <w:rFonts w:ascii="Times New Roman" w:hAnsi="Times New Roman" w:eastAsia="Times New Roman" w:cs="Times New Roman"/>
          <w:shd w:val="clear" w:fill="EFEFEF"/>
          <w:rtl w:val="0"/>
        </w:rPr>
        <w:t>['Find', 'employees', 'aged', '30', 'highest', 'salary']</w:t>
      </w:r>
      <w:r>
        <w:rPr>
          <w:rFonts w:ascii="Times New Roman" w:hAnsi="Times New Roman" w:eastAsia="Times New Roman" w:cs="Times New Roman"/>
          <w:rtl w:val="0"/>
        </w:rPr>
        <w:t xml:space="preserve"> and </w:t>
      </w:r>
      <w:r>
        <w:rPr>
          <w:rFonts w:ascii="Times New Roman" w:hAnsi="Times New Roman" w:eastAsia="Times New Roman" w:cs="Times New Roman"/>
          <w:shd w:val="clear" w:fill="EFEFEF"/>
          <w:rtl w:val="0"/>
        </w:rPr>
        <w:t xml:space="preserve">['Find', 'employee', 'age', 'above', '30', 'with', 'the', 'high', 'salary'] </w:t>
      </w:r>
      <w:r>
        <w:rPr>
          <w:rFonts w:ascii="Times New Roman" w:hAnsi="Times New Roman" w:eastAsia="Times New Roman" w:cs="Times New Roman"/>
          <w:rtl w:val="0"/>
        </w:rPr>
        <w:t xml:space="preserve"> words like ‘above’ have been removed. And ‘age’ changed to ‘aged’, ‘employee’ to ‘employees’ and for the rest, the synonyms are removed e.g ‘find’ or synonyms of ‘find’ like ‘get’, ‘list’, ‘show’, from the rest is removed. These changes will give us a wrong analysis leading to a wrong SQL query. </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Step 6: The POS tagger model is used for both the corpus as well as nl sentence as the input. It is used to identify and label the grammatical parts of speech in a text, such as nouns, verbs, adjectives, etc helping in understanding the syntactic structure and meaning of sentences (here as tokens), improving the accuracy of various NLP tasks. For the corpus, lemmatization is done POS based and for the query, it is done while processing the query.</w:t>
      </w:r>
    </w:p>
    <w:p>
      <w:pPr>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2 Text Processing of NL inpute-based sentences for user-based approach</w:t>
      </w:r>
    </w:p>
    <w:p>
      <w:pPr>
        <w:jc w:val="both"/>
        <w:rPr>
          <w:rFonts w:ascii="Times New Roman" w:hAnsi="Times New Roman" w:eastAsia="Times New Roman" w:cs="Times New Roman"/>
          <w:b/>
          <w:sz w:val="26"/>
          <w:szCs w:val="26"/>
        </w:rPr>
      </w:pPr>
    </w:p>
    <w:p>
      <w:pPr>
        <w:jc w:val="both"/>
        <w:rPr>
          <w:rFonts w:ascii="Times New Roman" w:hAnsi="Times New Roman" w:eastAsia="Times New Roman" w:cs="Times New Roman"/>
        </w:rPr>
      </w:pPr>
      <w:r>
        <w:rPr>
          <w:rFonts w:ascii="Times New Roman" w:hAnsi="Times New Roman" w:eastAsia="Times New Roman" w:cs="Times New Roman"/>
          <w:rtl w:val="0"/>
        </w:rPr>
        <w:t>Step 2.1: Here we also tokenised, lemmatized, Pos tagged and did all the necessary processing</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13208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26" name="image10.png"/>
                    <pic:cNvPicPr preferRelativeResize="0"/>
                  </pic:nvPicPr>
                  <pic:blipFill>
                    <a:blip r:embed="rId10"/>
                    <a:srcRect/>
                    <a:stretch>
                      <a:fillRect/>
                    </a:stretch>
                  </pic:blipFill>
                  <pic:spPr>
                    <a:xfrm>
                      <a:off x="0" y="0"/>
                      <a:ext cx="5943600" cy="1320800"/>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2.1</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943600" cy="1168400"/>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27" name="image14.png"/>
                    <pic:cNvPicPr preferRelativeResize="0"/>
                  </pic:nvPicPr>
                  <pic:blipFill>
                    <a:blip r:embed="rId11"/>
                    <a:srcRect/>
                    <a:stretch>
                      <a:fillRect/>
                    </a:stretch>
                  </pic:blipFill>
                  <pic:spPr>
                    <a:xfrm>
                      <a:off x="0" y="0"/>
                      <a:ext cx="5943600" cy="1168400"/>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2.2</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shd w:val="clear" w:fill="EFEFEF"/>
        </w:rPr>
      </w:pPr>
      <w:r>
        <w:rPr>
          <w:rFonts w:ascii="Times New Roman" w:hAnsi="Times New Roman" w:eastAsia="Times New Roman" w:cs="Times New Roman"/>
          <w:shd w:val="clear" w:fill="EFEFEF"/>
          <w:rtl w:val="0"/>
        </w:rPr>
        <w:t xml:space="preserve">        </w:t>
      </w:r>
    </w:p>
    <w:p>
      <w:pPr>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3 Mapping</w:t>
      </w:r>
    </w:p>
    <w:p>
      <w:pPr>
        <w:jc w:val="both"/>
        <w:rPr>
          <w:rFonts w:ascii="Times New Roman" w:hAnsi="Times New Roman" w:eastAsia="Times New Roman" w:cs="Times New Roman"/>
          <w:b/>
          <w:sz w:val="26"/>
          <w:szCs w:val="26"/>
        </w:rPr>
      </w:pPr>
    </w:p>
    <w:p>
      <w:pPr>
        <w:jc w:val="both"/>
        <w:rPr>
          <w:rFonts w:ascii="Times New Roman" w:hAnsi="Times New Roman" w:eastAsia="Times New Roman" w:cs="Times New Roman"/>
        </w:rPr>
      </w:pPr>
      <w:r>
        <w:rPr>
          <w:rFonts w:ascii="Times New Roman" w:hAnsi="Times New Roman" w:eastAsia="Times New Roman" w:cs="Times New Roman"/>
          <w:rtl w:val="0"/>
        </w:rPr>
        <w:t>Step 3.1: At first I manually mapped all the synonyms as well as the SQL keywords.</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25019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28" name="image23.png"/>
                    <pic:cNvPicPr preferRelativeResize="0"/>
                  </pic:nvPicPr>
                  <pic:blipFill>
                    <a:blip r:embed="rId12"/>
                    <a:srcRect/>
                    <a:stretch>
                      <a:fillRect/>
                    </a:stretch>
                  </pic:blipFill>
                  <pic:spPr>
                    <a:xfrm>
                      <a:off x="0" y="0"/>
                      <a:ext cx="5943600" cy="2501900"/>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3.1</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943600" cy="25146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29" name="image11.png"/>
                    <pic:cNvPicPr preferRelativeResize="0"/>
                  </pic:nvPicPr>
                  <pic:blipFill>
                    <a:blip r:embed="rId13"/>
                    <a:srcRect/>
                    <a:stretch>
                      <a:fillRect/>
                    </a:stretch>
                  </pic:blipFill>
                  <pic:spPr>
                    <a:xfrm>
                      <a:off x="0" y="0"/>
                      <a:ext cx="5943600" cy="2514600"/>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3.2</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115570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30" name="image19.png"/>
                    <pic:cNvPicPr preferRelativeResize="0"/>
                  </pic:nvPicPr>
                  <pic:blipFill>
                    <a:blip r:embed="rId14"/>
                    <a:srcRect/>
                    <a:stretch>
                      <a:fillRect/>
                    </a:stretch>
                  </pic:blipFill>
                  <pic:spPr>
                    <a:xfrm>
                      <a:off x="0" y="0"/>
                      <a:ext cx="5943600" cy="1155700"/>
                    </a:xfrm>
                    <a:prstGeom prst="rect">
                      <a:avLst/>
                    </a:prstGeom>
                  </pic:spPr>
                </pic:pic>
              </a:graphicData>
            </a:graphic>
          </wp:inline>
        </w:drawing>
      </w:r>
    </w:p>
    <w:p>
      <w:pPr>
        <w:jc w:val="both"/>
        <w:rPr>
          <w:rFonts w:ascii="Times New Roman" w:hAnsi="Times New Roman" w:eastAsia="Times New Roman" w:cs="Times New Roman"/>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3.3</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tl w:val="0"/>
        </w:rPr>
        <w:t>Which was working fine but automated mapping reduces the time, effort, and potential for human error involved in manual mapping, thereby enabling scalable, consistent, and efficient handling of large datasets and complex queries, enhancing overall productivity and accuracy in data processing tasks.</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205613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31" name="image6.png"/>
                    <pic:cNvPicPr preferRelativeResize="0"/>
                  </pic:nvPicPr>
                  <pic:blipFill>
                    <a:blip r:embed="rId15"/>
                    <a:srcRect/>
                    <a:stretch>
                      <a:fillRect/>
                    </a:stretch>
                  </pic:blipFill>
                  <pic:spPr>
                    <a:xfrm>
                      <a:off x="0" y="0"/>
                      <a:ext cx="5943600" cy="2056248"/>
                    </a:xfrm>
                    <a:prstGeom prst="rect">
                      <a:avLst/>
                    </a:prstGeom>
                  </pic:spPr>
                </pic:pic>
              </a:graphicData>
            </a:graphic>
          </wp:inline>
        </w:drawing>
      </w:r>
      <w:r>
        <w:rPr>
          <w:rFonts w:ascii="Times New Roman" w:hAnsi="Times New Roman" w:eastAsia="Times New Roman" w:cs="Times New Roman"/>
          <w:rtl w:val="0"/>
        </w:rPr>
        <w:t xml:space="preserve"> </w:t>
      </w:r>
    </w:p>
    <w:p>
      <w:pPr>
        <w:jc w:val="both"/>
        <w:rPr>
          <w:rFonts w:ascii="Times New Roman" w:hAnsi="Times New Roman" w:eastAsia="Times New Roman" w:cs="Times New Roman"/>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3.4</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2271395"/>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32" name="image7.png"/>
                    <pic:cNvPicPr preferRelativeResize="0"/>
                  </pic:nvPicPr>
                  <pic:blipFill>
                    <a:blip r:embed="rId16"/>
                    <a:srcRect/>
                    <a:stretch>
                      <a:fillRect/>
                    </a:stretch>
                  </pic:blipFill>
                  <pic:spPr>
                    <a:xfrm>
                      <a:off x="0" y="0"/>
                      <a:ext cx="5943600" cy="2271713"/>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3.5</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119126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33" name="image19.png"/>
                    <pic:cNvPicPr preferRelativeResize="0"/>
                  </pic:nvPicPr>
                  <pic:blipFill>
                    <a:blip r:embed="rId14"/>
                    <a:srcRect/>
                    <a:stretch>
                      <a:fillRect/>
                    </a:stretch>
                  </pic:blipFill>
                  <pic:spPr>
                    <a:xfrm>
                      <a:off x="0" y="0"/>
                      <a:ext cx="5943600" cy="1191312"/>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3.6</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94869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34" name="image2.png"/>
                    <pic:cNvPicPr preferRelativeResize="0"/>
                  </pic:nvPicPr>
                  <pic:blipFill>
                    <a:blip r:embed="rId17"/>
                    <a:srcRect/>
                    <a:stretch>
                      <a:fillRect/>
                    </a:stretch>
                  </pic:blipFill>
                  <pic:spPr>
                    <a:xfrm>
                      <a:off x="0" y="0"/>
                      <a:ext cx="5943600" cy="949111"/>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3.7</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943600" cy="868680"/>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35" name="image17.png"/>
                    <pic:cNvPicPr preferRelativeResize="0"/>
                  </pic:nvPicPr>
                  <pic:blipFill>
                    <a:blip r:embed="rId18"/>
                    <a:srcRect/>
                    <a:stretch>
                      <a:fillRect/>
                    </a:stretch>
                  </pic:blipFill>
                  <pic:spPr>
                    <a:xfrm>
                      <a:off x="0" y="0"/>
                      <a:ext cx="5943600" cy="868835"/>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3.8</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943600" cy="93091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36" name="image12.png"/>
                    <pic:cNvPicPr preferRelativeResize="0"/>
                  </pic:nvPicPr>
                  <pic:blipFill>
                    <a:blip r:embed="rId19"/>
                    <a:srcRect/>
                    <a:stretch>
                      <a:fillRect/>
                    </a:stretch>
                  </pic:blipFill>
                  <pic:spPr>
                    <a:xfrm>
                      <a:off x="0" y="0"/>
                      <a:ext cx="5943600" cy="931435"/>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3.9</w:t>
      </w:r>
      <w:r>
        <w:rPr>
          <w:rFonts w:ascii="Times New Roman" w:hAnsi="Times New Roman" w:eastAsia="Times New Roman" w:cs="Times New Roman"/>
          <w:highlight w:val="white"/>
          <w:rtl w:val="0"/>
        </w:rPr>
        <w:t xml:space="preserve">) </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This shows that the Mapping is working fine for a variety of different NL sentences as input. </w:t>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This was a problem as when done manually for some examples it won't recognize the query but the hurdle was passed using Wordnet. This the how the Mapping is working-</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943600" cy="1752600"/>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37" name="image9.png"/>
                    <pic:cNvPicPr preferRelativeResize="0"/>
                  </pic:nvPicPr>
                  <pic:blipFill>
                    <a:blip r:embed="rId20"/>
                    <a:srcRect/>
                    <a:stretch>
                      <a:fillRect/>
                    </a:stretch>
                  </pic:blipFill>
                  <pic:spPr>
                    <a:xfrm>
                      <a:off x="0" y="0"/>
                      <a:ext cx="5943600" cy="1752600"/>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3.10</w:t>
      </w:r>
      <w:r>
        <w:rPr>
          <w:rFonts w:ascii="Times New Roman" w:hAnsi="Times New Roman" w:eastAsia="Times New Roman" w:cs="Times New Roman"/>
          <w:highlight w:val="white"/>
          <w:rtl w:val="0"/>
        </w:rPr>
        <w:t xml:space="preserve">) </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943600" cy="1663700"/>
            <wp:effectExtent l="0" t="0" r="0" b="0"/>
            <wp:docPr id="38" name="image15.png"/>
            <wp:cNvGraphicFramePr/>
            <a:graphic xmlns:a="http://schemas.openxmlformats.org/drawingml/2006/main">
              <a:graphicData uri="http://schemas.openxmlformats.org/drawingml/2006/picture">
                <pic:pic xmlns:pic="http://schemas.openxmlformats.org/drawingml/2006/picture">
                  <pic:nvPicPr>
                    <pic:cNvPr id="38" name="image15.png"/>
                    <pic:cNvPicPr preferRelativeResize="0"/>
                  </pic:nvPicPr>
                  <pic:blipFill>
                    <a:blip r:embed="rId21"/>
                    <a:srcRect/>
                    <a:stretch>
                      <a:fillRect/>
                    </a:stretch>
                  </pic:blipFill>
                  <pic:spPr>
                    <a:xfrm>
                      <a:off x="0" y="0"/>
                      <a:ext cx="5943600" cy="1663700"/>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3.11</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p>
    <w:p>
      <w:pPr>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4 SQL output</w:t>
      </w:r>
    </w:p>
    <w:p>
      <w:pPr>
        <w:jc w:val="both"/>
        <w:rPr>
          <w:rFonts w:ascii="Times New Roman" w:hAnsi="Times New Roman" w:eastAsia="Times New Roman" w:cs="Times New Roman"/>
          <w:b/>
          <w:sz w:val="26"/>
          <w:szCs w:val="26"/>
        </w:rPr>
      </w:pPr>
    </w:p>
    <w:p>
      <w:pPr>
        <w:jc w:val="both"/>
        <w:rPr>
          <w:rFonts w:ascii="Times New Roman" w:hAnsi="Times New Roman" w:eastAsia="Times New Roman" w:cs="Times New Roman"/>
        </w:rPr>
      </w:pPr>
      <w:r>
        <w:rPr>
          <w:rFonts w:ascii="Times New Roman" w:hAnsi="Times New Roman" w:eastAsia="Times New Roman" w:cs="Times New Roman"/>
          <w:rtl w:val="0"/>
        </w:rPr>
        <w:t>Step 4.1: we will write a function to generate SQL connecting to all the mappings of the tokens</w:t>
      </w:r>
    </w:p>
    <w:p>
      <w:pPr>
        <w:jc w:val="both"/>
        <w:rPr>
          <w:rFonts w:ascii="Times New Roman" w:hAnsi="Times New Roman" w:eastAsia="Times New Roman" w:cs="Times New Roman"/>
        </w:rPr>
      </w:pPr>
    </w:p>
    <w:p>
      <w:pPr>
        <w:jc w:val="both"/>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4947920" cy="1533525"/>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39" name="image20.png"/>
                    <pic:cNvPicPr preferRelativeResize="0"/>
                  </pic:nvPicPr>
                  <pic:blipFill>
                    <a:blip r:embed="rId22"/>
                    <a:srcRect/>
                    <a:stretch>
                      <a:fillRect/>
                    </a:stretch>
                  </pic:blipFill>
                  <pic:spPr>
                    <a:xfrm>
                      <a:off x="0" y="0"/>
                      <a:ext cx="4948238" cy="1533525"/>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rtl w:val="0"/>
        </w:rPr>
        <w:t xml:space="preserve"> </w:t>
      </w: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4.1</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I have generated user based as well as example based outputs. For example based for 18 queries 10 queries are running successfully with any varied combination of natural language sentences.</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EXAMPLE BASED:</w:t>
      </w:r>
    </w:p>
    <w:p>
      <w:pPr>
        <w:jc w:val="both"/>
        <w:rPr>
          <w:rFonts w:ascii="Times New Roman" w:hAnsi="Times New Roman" w:eastAsia="Times New Roman" w:cs="Times New Roman"/>
          <w:highlight w:val="white"/>
        </w:rPr>
      </w:pPr>
      <w:bookmarkStart w:id="26" w:name="_GoBack"/>
      <w:bookmarkEnd w:id="26"/>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943600" cy="2292985"/>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40" name="image5.png"/>
                    <pic:cNvPicPr preferRelativeResize="0"/>
                  </pic:nvPicPr>
                  <pic:blipFill>
                    <a:blip r:embed="rId23"/>
                    <a:srcRect/>
                    <a:stretch>
                      <a:fillRect/>
                    </a:stretch>
                  </pic:blipFill>
                  <pic:spPr>
                    <a:xfrm>
                      <a:off x="0" y="0"/>
                      <a:ext cx="5943600" cy="2293000"/>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rtl w:val="0"/>
        </w:rPr>
        <w:t xml:space="preserve"> </w:t>
      </w: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4.2</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943600" cy="2421890"/>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41" name="image16.png"/>
                    <pic:cNvPicPr preferRelativeResize="0"/>
                  </pic:nvPicPr>
                  <pic:blipFill>
                    <a:blip r:embed="rId24"/>
                    <a:srcRect/>
                    <a:stretch>
                      <a:fillRect/>
                    </a:stretch>
                  </pic:blipFill>
                  <pic:spPr>
                    <a:xfrm>
                      <a:off x="0" y="0"/>
                      <a:ext cx="5943600" cy="2422274"/>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rtl w:val="0"/>
        </w:rPr>
        <w:t xml:space="preserve"> </w:t>
      </w: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4.3</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USER APPROACH:</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943600" cy="69596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42" name="image13.png"/>
                    <pic:cNvPicPr preferRelativeResize="0"/>
                  </pic:nvPicPr>
                  <pic:blipFill>
                    <a:blip r:embed="rId25"/>
                    <a:srcRect/>
                    <a:stretch>
                      <a:fillRect/>
                    </a:stretch>
                  </pic:blipFill>
                  <pic:spPr>
                    <a:xfrm>
                      <a:off x="0" y="0"/>
                      <a:ext cx="5943600" cy="696173"/>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rtl w:val="0"/>
        </w:rPr>
        <w:t xml:space="preserve"> </w:t>
      </w: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4.4</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943600" cy="35687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43" name="image3.png"/>
                    <pic:cNvPicPr preferRelativeResize="0"/>
                  </pic:nvPicPr>
                  <pic:blipFill>
                    <a:blip r:embed="rId26"/>
                    <a:srcRect/>
                    <a:stretch>
                      <a:fillRect/>
                    </a:stretch>
                  </pic:blipFill>
                  <pic:spPr>
                    <a:xfrm>
                      <a:off x="0" y="0"/>
                      <a:ext cx="5943600" cy="357188"/>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4.5</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943600" cy="473075"/>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44" name="image1.png"/>
                    <pic:cNvPicPr preferRelativeResize="0"/>
                  </pic:nvPicPr>
                  <pic:blipFill>
                    <a:blip r:embed="rId27"/>
                    <a:srcRect/>
                    <a:stretch>
                      <a:fillRect/>
                    </a:stretch>
                  </pic:blipFill>
                  <pic:spPr>
                    <a:xfrm>
                      <a:off x="0" y="0"/>
                      <a:ext cx="5943600" cy="473174"/>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4.6</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highlight w:val="white"/>
        </w:rPr>
      </w:pP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943600" cy="535305"/>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45" name="image8.png"/>
                    <pic:cNvPicPr preferRelativeResize="0"/>
                  </pic:nvPicPr>
                  <pic:blipFill>
                    <a:blip r:embed="rId28"/>
                    <a:srcRect/>
                    <a:stretch>
                      <a:fillRect/>
                    </a:stretch>
                  </pic:blipFill>
                  <pic:spPr>
                    <a:xfrm>
                      <a:off x="0" y="0"/>
                      <a:ext cx="5943600" cy="535773"/>
                    </a:xfrm>
                    <a:prstGeom prst="rect">
                      <a:avLst/>
                    </a:prstGeom>
                  </pic:spPr>
                </pic:pic>
              </a:graphicData>
            </a:graphic>
          </wp:inline>
        </w:drawing>
      </w:r>
    </w:p>
    <w:p>
      <w:pPr>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i/>
          <w:highlight w:val="white"/>
          <w:rtl w:val="0"/>
        </w:rPr>
        <w:t>figure 4.7</w:t>
      </w:r>
      <w:r>
        <w:rPr>
          <w:rFonts w:ascii="Times New Roman" w:hAnsi="Times New Roman" w:eastAsia="Times New Roman" w:cs="Times New Roman"/>
          <w:highlight w:val="white"/>
          <w:rtl w:val="0"/>
        </w:rPr>
        <w:t>)</w:t>
      </w:r>
    </w:p>
    <w:p>
      <w:pPr>
        <w:jc w:val="both"/>
        <w:rPr>
          <w:rFonts w:ascii="Times New Roman" w:hAnsi="Times New Roman" w:eastAsia="Times New Roman" w:cs="Times New Roman"/>
          <w:highlight w:val="white"/>
        </w:rPr>
      </w:pPr>
    </w:p>
    <w:p>
      <w:pPr>
        <w:pStyle w:val="4"/>
        <w:keepNext w:val="0"/>
        <w:keepLines w:val="0"/>
        <w:spacing w:before="280"/>
        <w:jc w:val="both"/>
        <w:rPr>
          <w:rFonts w:ascii="Times New Roman" w:hAnsi="Times New Roman" w:eastAsia="Times New Roman" w:cs="Times New Roman"/>
          <w:b/>
          <w:color w:val="000000"/>
          <w:highlight w:val="white"/>
        </w:rPr>
      </w:pPr>
      <w:bookmarkStart w:id="1" w:name="_fq96f6hjx0ax" w:colFirst="0" w:colLast="0"/>
      <w:bookmarkEnd w:id="1"/>
      <w:r>
        <w:rPr>
          <w:rFonts w:ascii="Times New Roman" w:hAnsi="Times New Roman" w:eastAsia="Times New Roman" w:cs="Times New Roman"/>
          <w:b/>
          <w:color w:val="000000"/>
          <w:highlight w:val="white"/>
          <w:rtl w:val="0"/>
        </w:rPr>
        <w:t>Internship Experience</w:t>
      </w:r>
    </w:p>
    <w:p>
      <w:pPr>
        <w:pStyle w:val="5"/>
        <w:keepNext w:val="0"/>
        <w:keepLines w:val="0"/>
        <w:spacing w:before="240" w:after="40"/>
        <w:jc w:val="both"/>
        <w:rPr>
          <w:rFonts w:ascii="Times New Roman" w:hAnsi="Times New Roman" w:eastAsia="Times New Roman" w:cs="Times New Roman"/>
          <w:b/>
          <w:color w:val="000000"/>
          <w:sz w:val="22"/>
          <w:szCs w:val="22"/>
          <w:highlight w:val="white"/>
        </w:rPr>
      </w:pPr>
      <w:bookmarkStart w:id="2" w:name="_p4wyv5le452m" w:colFirst="0" w:colLast="0"/>
      <w:bookmarkEnd w:id="2"/>
      <w:r>
        <w:rPr>
          <w:rFonts w:ascii="Times New Roman" w:hAnsi="Times New Roman" w:eastAsia="Times New Roman" w:cs="Times New Roman"/>
          <w:b/>
          <w:color w:val="000000"/>
          <w:sz w:val="22"/>
          <w:szCs w:val="22"/>
          <w:highlight w:val="white"/>
          <w:rtl w:val="0"/>
        </w:rPr>
        <w:t>1 Tasks and Responsibilities</w:t>
      </w:r>
    </w:p>
    <w:p>
      <w:pPr>
        <w:spacing w:before="240" w:after="240"/>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During my internship, I was primarily responsible for developing and enhancing an NL2SQL (Natural Language to SQL) system. My key responsibilities included:</w:t>
      </w:r>
    </w:p>
    <w:p>
      <w:pPr>
        <w:numPr>
          <w:ilvl w:val="0"/>
          <w:numId w:val="1"/>
        </w:numPr>
        <w:spacing w:before="240" w:after="240"/>
        <w:ind w:left="720" w:hanging="36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Designing and Implementing the NL2SQL System:</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Developed the core functionality to translate natural language queries into structured SQL commands.</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Implemented NLP techniques to parse user inputs and map them to SQL queries.</w:t>
      </w:r>
    </w:p>
    <w:p>
      <w:pPr>
        <w:spacing w:before="240" w:after="240"/>
        <w:ind w:left="1440" w:firstLine="0"/>
        <w:jc w:val="both"/>
        <w:rPr>
          <w:rFonts w:ascii="Times New Roman" w:hAnsi="Times New Roman" w:eastAsia="Times New Roman" w:cs="Times New Roman"/>
          <w:highlight w:val="white"/>
        </w:rPr>
      </w:pPr>
    </w:p>
    <w:p>
      <w:pPr>
        <w:numPr>
          <w:ilvl w:val="0"/>
          <w:numId w:val="1"/>
        </w:numPr>
        <w:spacing w:before="240" w:after="240"/>
        <w:ind w:left="720" w:hanging="36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Query Processing and Translation:</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Worked on processing user queries to extract relevant entities and intent.</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Created algorithms to generate accurate SQL queries from natural language inputs.</w:t>
      </w:r>
    </w:p>
    <w:p>
      <w:pPr>
        <w:spacing w:before="240" w:after="240"/>
        <w:ind w:left="720" w:firstLine="0"/>
        <w:jc w:val="both"/>
        <w:rPr>
          <w:rFonts w:ascii="Times New Roman" w:hAnsi="Times New Roman" w:eastAsia="Times New Roman" w:cs="Times New Roman"/>
          <w:highlight w:val="white"/>
        </w:rPr>
      </w:pPr>
    </w:p>
    <w:p>
      <w:pPr>
        <w:numPr>
          <w:ilvl w:val="0"/>
          <w:numId w:val="1"/>
        </w:numPr>
        <w:spacing w:before="240" w:after="240"/>
        <w:ind w:left="720" w:hanging="36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Testing and Validation:</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Conducted extensive testing to ensure the system handled various types of queries effectively.</w:t>
      </w:r>
    </w:p>
    <w:p>
      <w:pPr>
        <w:spacing w:before="240" w:after="240"/>
        <w:ind w:left="720" w:firstLine="0"/>
        <w:jc w:val="both"/>
        <w:rPr>
          <w:rFonts w:ascii="Times New Roman" w:hAnsi="Times New Roman" w:eastAsia="Times New Roman" w:cs="Times New Roman"/>
          <w:b/>
          <w:color w:val="000000"/>
          <w:sz w:val="22"/>
          <w:szCs w:val="22"/>
          <w:highlight w:val="white"/>
        </w:rPr>
      </w:pPr>
      <w:r>
        <w:rPr>
          <w:rFonts w:ascii="Times New Roman" w:hAnsi="Times New Roman" w:eastAsia="Times New Roman" w:cs="Times New Roman"/>
          <w:highlight w:val="white"/>
          <w:rtl w:val="0"/>
        </w:rPr>
        <w:t>Validated query results against expected outputs to confirm accuracy.</w:t>
      </w:r>
    </w:p>
    <w:p>
      <w:pPr>
        <w:pStyle w:val="5"/>
        <w:keepNext w:val="0"/>
        <w:keepLines w:val="0"/>
        <w:spacing w:before="240" w:after="40"/>
        <w:jc w:val="both"/>
        <w:rPr>
          <w:rFonts w:ascii="Times New Roman" w:hAnsi="Times New Roman" w:eastAsia="Times New Roman" w:cs="Times New Roman"/>
          <w:b/>
          <w:color w:val="000000"/>
          <w:sz w:val="22"/>
          <w:szCs w:val="22"/>
          <w:highlight w:val="white"/>
        </w:rPr>
      </w:pPr>
      <w:bookmarkStart w:id="3" w:name="_pr7a9qmm3jt4" w:colFirst="0" w:colLast="0"/>
      <w:bookmarkEnd w:id="3"/>
      <w:r>
        <w:rPr>
          <w:rFonts w:ascii="Times New Roman" w:hAnsi="Times New Roman" w:eastAsia="Times New Roman" w:cs="Times New Roman"/>
          <w:b/>
          <w:color w:val="000000"/>
          <w:sz w:val="22"/>
          <w:szCs w:val="22"/>
          <w:highlight w:val="white"/>
          <w:rtl w:val="0"/>
        </w:rPr>
        <w:t>2 Projects or Assignments</w:t>
      </w:r>
    </w:p>
    <w:p>
      <w:pPr>
        <w:numPr>
          <w:ilvl w:val="0"/>
          <w:numId w:val="2"/>
        </w:numPr>
        <w:spacing w:before="240" w:after="240"/>
        <w:ind w:left="720" w:hanging="36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NL2SQL System Development:</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Focused on creating a system that translates natural language queries into SQL. Key features included handling synonyms and numerical comparisons.</w:t>
      </w:r>
    </w:p>
    <w:p>
      <w:pPr>
        <w:numPr>
          <w:ilvl w:val="0"/>
          <w:numId w:val="2"/>
        </w:numPr>
        <w:spacing w:before="240" w:after="240"/>
        <w:ind w:left="720" w:hanging="36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Example Query Testing:</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Tested various queries to assess the system’s performance in handling different scenarios, such as age comparisons and synonym mappings.</w:t>
      </w:r>
    </w:p>
    <w:p>
      <w:pPr>
        <w:numPr>
          <w:ilvl w:val="0"/>
          <w:numId w:val="2"/>
        </w:numPr>
        <w:spacing w:before="240" w:after="240"/>
        <w:ind w:left="720" w:hanging="36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Performance Evaluation:</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Evaluated the system’s accuracy and efficiency by comparing the output of natural language queries with expected SQL results.</w:t>
      </w:r>
    </w:p>
    <w:p>
      <w:pPr>
        <w:pStyle w:val="5"/>
        <w:keepNext w:val="0"/>
        <w:keepLines w:val="0"/>
        <w:spacing w:before="240" w:after="40"/>
        <w:jc w:val="both"/>
        <w:rPr>
          <w:rFonts w:ascii="Times New Roman" w:hAnsi="Times New Roman" w:eastAsia="Times New Roman" w:cs="Times New Roman"/>
          <w:b/>
          <w:color w:val="000000"/>
          <w:sz w:val="22"/>
          <w:szCs w:val="22"/>
          <w:highlight w:val="white"/>
        </w:rPr>
      </w:pPr>
      <w:bookmarkStart w:id="4" w:name="_oo6snakm3vgt" w:colFirst="0" w:colLast="0"/>
      <w:bookmarkEnd w:id="4"/>
    </w:p>
    <w:p>
      <w:pPr>
        <w:pStyle w:val="5"/>
        <w:keepNext w:val="0"/>
        <w:keepLines w:val="0"/>
        <w:spacing w:before="240" w:after="40"/>
        <w:jc w:val="both"/>
        <w:rPr>
          <w:rFonts w:ascii="Times New Roman" w:hAnsi="Times New Roman" w:eastAsia="Times New Roman" w:cs="Times New Roman"/>
          <w:b/>
          <w:color w:val="000000"/>
          <w:sz w:val="22"/>
          <w:szCs w:val="22"/>
          <w:highlight w:val="white"/>
        </w:rPr>
      </w:pPr>
      <w:bookmarkStart w:id="5" w:name="_4vm90ou7ln46" w:colFirst="0" w:colLast="0"/>
      <w:bookmarkEnd w:id="5"/>
      <w:r>
        <w:rPr>
          <w:rFonts w:ascii="Times New Roman" w:hAnsi="Times New Roman" w:eastAsia="Times New Roman" w:cs="Times New Roman"/>
          <w:b/>
          <w:color w:val="000000"/>
          <w:sz w:val="22"/>
          <w:szCs w:val="22"/>
          <w:highlight w:val="white"/>
          <w:rtl w:val="0"/>
        </w:rPr>
        <w:t>3 Tools and Technologies Used</w:t>
      </w:r>
    </w:p>
    <w:p>
      <w:pPr>
        <w:numPr>
          <w:ilvl w:val="0"/>
          <w:numId w:val="3"/>
        </w:numPr>
        <w:spacing w:before="240" w:after="240"/>
        <w:ind w:left="720" w:hanging="36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Programming Languages:</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Python for developing the NLP algorithms and SQL query generation.</w:t>
      </w:r>
    </w:p>
    <w:p>
      <w:pPr>
        <w:numPr>
          <w:ilvl w:val="0"/>
          <w:numId w:val="3"/>
        </w:numPr>
        <w:spacing w:before="240" w:after="240"/>
        <w:ind w:left="720" w:hanging="36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NLP Libraries and Frameworks:</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NLTK (Natural Language Toolkit):</w:t>
      </w:r>
      <w:r>
        <w:rPr>
          <w:rFonts w:ascii="Times New Roman" w:hAnsi="Times New Roman" w:eastAsia="Times New Roman" w:cs="Times New Roman"/>
          <w:highlight w:val="white"/>
          <w:rtl w:val="0"/>
        </w:rPr>
        <w:t xml:space="preserve"> For tokenization, lemmatization, part-of-speech tagging, and parsing.</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spaCy:</w:t>
      </w:r>
      <w:r>
        <w:rPr>
          <w:rFonts w:ascii="Times New Roman" w:hAnsi="Times New Roman" w:eastAsia="Times New Roman" w:cs="Times New Roman"/>
          <w:highlight w:val="white"/>
          <w:rtl w:val="0"/>
        </w:rPr>
        <w:t xml:space="preserve"> For named entity recognition and syntactic parsing.</w:t>
      </w:r>
    </w:p>
    <w:p>
      <w:pPr>
        <w:numPr>
          <w:ilvl w:val="0"/>
          <w:numId w:val="3"/>
        </w:numPr>
        <w:spacing w:before="240" w:after="240"/>
        <w:ind w:left="720" w:hanging="36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Database Systems:</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SQL Database:</w:t>
      </w:r>
      <w:r>
        <w:rPr>
          <w:rFonts w:ascii="Times New Roman" w:hAnsi="Times New Roman" w:eastAsia="Times New Roman" w:cs="Times New Roman"/>
          <w:highlight w:val="white"/>
          <w:rtl w:val="0"/>
        </w:rPr>
        <w:t xml:space="preserve"> For testing and executing the generated SQL queries.</w:t>
      </w:r>
    </w:p>
    <w:p>
      <w:pPr>
        <w:numPr>
          <w:ilvl w:val="0"/>
          <w:numId w:val="3"/>
        </w:numPr>
        <w:spacing w:before="240" w:after="240"/>
        <w:ind w:left="720" w:hanging="36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Development Environment:</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Jupyter Notebook:</w:t>
      </w:r>
      <w:r>
        <w:rPr>
          <w:rFonts w:ascii="Times New Roman" w:hAnsi="Times New Roman" w:eastAsia="Times New Roman" w:cs="Times New Roman"/>
          <w:highlight w:val="white"/>
          <w:rtl w:val="0"/>
        </w:rPr>
        <w:t xml:space="preserve"> For prototyping and testing NLP models.</w:t>
      </w:r>
    </w:p>
    <w:p>
      <w:pPr>
        <w:spacing w:before="240" w:after="240"/>
        <w:jc w:val="both"/>
        <w:rPr>
          <w:rFonts w:ascii="Times New Roman" w:hAnsi="Times New Roman" w:eastAsia="Times New Roman" w:cs="Times New Roman"/>
          <w:highlight w:val="white"/>
        </w:rPr>
      </w:pPr>
    </w:p>
    <w:p>
      <w:pPr>
        <w:pStyle w:val="5"/>
        <w:keepNext w:val="0"/>
        <w:keepLines w:val="0"/>
        <w:spacing w:before="240" w:after="40"/>
        <w:jc w:val="both"/>
        <w:rPr>
          <w:rFonts w:ascii="Times New Roman" w:hAnsi="Times New Roman" w:eastAsia="Times New Roman" w:cs="Times New Roman"/>
          <w:b/>
          <w:color w:val="000000"/>
          <w:sz w:val="22"/>
          <w:szCs w:val="22"/>
          <w:highlight w:val="white"/>
        </w:rPr>
      </w:pPr>
      <w:bookmarkStart w:id="6" w:name="_k8t4olor2gxo" w:colFirst="0" w:colLast="0"/>
      <w:bookmarkEnd w:id="6"/>
      <w:r>
        <w:rPr>
          <w:rFonts w:ascii="Times New Roman" w:hAnsi="Times New Roman" w:eastAsia="Times New Roman" w:cs="Times New Roman"/>
          <w:b/>
          <w:color w:val="000000"/>
          <w:sz w:val="22"/>
          <w:szCs w:val="22"/>
          <w:highlight w:val="white"/>
          <w:rtl w:val="0"/>
        </w:rPr>
        <w:t>4 Challenges Faced and Solutions</w:t>
      </w:r>
    </w:p>
    <w:p>
      <w:pPr>
        <w:numPr>
          <w:ilvl w:val="0"/>
          <w:numId w:val="4"/>
        </w:numPr>
        <w:spacing w:before="240" w:after="240"/>
        <w:ind w:left="720" w:hanging="36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Handling Synonyms:</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Challenge:</w:t>
      </w:r>
      <w:r>
        <w:rPr>
          <w:rFonts w:ascii="Times New Roman" w:hAnsi="Times New Roman" w:eastAsia="Times New Roman" w:cs="Times New Roman"/>
          <w:highlight w:val="white"/>
          <w:rtl w:val="0"/>
        </w:rPr>
        <w:t xml:space="preserve"> Mapping synonyms corectly and variations in user queries to correct SQL keywords.</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Solution:</w:t>
      </w:r>
      <w:r>
        <w:rPr>
          <w:rFonts w:ascii="Times New Roman" w:hAnsi="Times New Roman" w:eastAsia="Times New Roman" w:cs="Times New Roman"/>
          <w:highlight w:val="white"/>
          <w:rtl w:val="0"/>
        </w:rPr>
        <w:t xml:space="preserve"> Developed a comprehensive synonym dictionary and implemented semantic similarity measures to improve accuracy. Later automated it using lemma in sys.</w:t>
      </w:r>
    </w:p>
    <w:p>
      <w:pPr>
        <w:numPr>
          <w:ilvl w:val="0"/>
          <w:numId w:val="4"/>
        </w:numPr>
        <w:spacing w:before="240" w:after="240"/>
        <w:ind w:left="720" w:hanging="36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Numerical Comparisons:</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Challenge:</w:t>
      </w:r>
      <w:r>
        <w:rPr>
          <w:rFonts w:ascii="Times New Roman" w:hAnsi="Times New Roman" w:eastAsia="Times New Roman" w:cs="Times New Roman"/>
          <w:highlight w:val="white"/>
          <w:rtl w:val="0"/>
        </w:rPr>
        <w:t xml:space="preserve"> Parsing and handling complex numerical comparisons (e.g., age ranges, salaries).</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Solution:</w:t>
      </w:r>
      <w:r>
        <w:rPr>
          <w:rFonts w:ascii="Times New Roman" w:hAnsi="Times New Roman" w:eastAsia="Times New Roman" w:cs="Times New Roman"/>
          <w:highlight w:val="white"/>
          <w:rtl w:val="0"/>
        </w:rPr>
        <w:t xml:space="preserve"> Designed flexible parsing rules to recognize and process multiple numerical conditions in queries using token sets.</w:t>
      </w:r>
    </w:p>
    <w:p>
      <w:pPr>
        <w:numPr>
          <w:ilvl w:val="0"/>
          <w:numId w:val="4"/>
        </w:numPr>
        <w:spacing w:before="240" w:after="240"/>
        <w:ind w:left="720" w:hanging="36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Ensuring Accurate Query Mapping:</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Challenge:</w:t>
      </w:r>
      <w:r>
        <w:rPr>
          <w:rFonts w:ascii="Times New Roman" w:hAnsi="Times New Roman" w:eastAsia="Times New Roman" w:cs="Times New Roman"/>
          <w:highlight w:val="white"/>
          <w:rtl w:val="0"/>
        </w:rPr>
        <w:t xml:space="preserve"> Ensuring that generated SQL queries accurately reflect user intent and synonyms are properly mapped.</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Solution:</w:t>
      </w:r>
      <w:r>
        <w:rPr>
          <w:rFonts w:ascii="Times New Roman" w:hAnsi="Times New Roman" w:eastAsia="Times New Roman" w:cs="Times New Roman"/>
          <w:highlight w:val="white"/>
          <w:rtl w:val="0"/>
        </w:rPr>
        <w:t xml:space="preserve"> Implemented rigorous testing and validation procedures to verify the correctness of SQL translations for varieties of synonyms and numeric ranges.</w:t>
      </w:r>
    </w:p>
    <w:p>
      <w:pPr>
        <w:numPr>
          <w:ilvl w:val="0"/>
          <w:numId w:val="4"/>
        </w:numPr>
        <w:spacing w:before="240" w:after="240"/>
        <w:ind w:left="720" w:hanging="36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System Performance:</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Challenge:</w:t>
      </w:r>
      <w:r>
        <w:rPr>
          <w:rFonts w:ascii="Times New Roman" w:hAnsi="Times New Roman" w:eastAsia="Times New Roman" w:cs="Times New Roman"/>
          <w:highlight w:val="white"/>
          <w:rtl w:val="0"/>
        </w:rPr>
        <w:t xml:space="preserve"> Balancing accuracy with performance to handle a wide range of queries efficiently.</w:t>
      </w:r>
    </w:p>
    <w:p>
      <w:pPr>
        <w:spacing w:before="240" w:after="240"/>
        <w:ind w:left="720" w:firstLine="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Solution:</w:t>
      </w:r>
      <w:r>
        <w:rPr>
          <w:rFonts w:ascii="Times New Roman" w:hAnsi="Times New Roman" w:eastAsia="Times New Roman" w:cs="Times New Roman"/>
          <w:highlight w:val="white"/>
          <w:rtl w:val="0"/>
        </w:rPr>
        <w:t xml:space="preserve"> Optimized algorithms, models and query generation function processes to improve response time and accuracy.</w:t>
      </w:r>
    </w:p>
    <w:p>
      <w:pPr>
        <w:jc w:val="both"/>
        <w:rPr>
          <w:rFonts w:ascii="Times New Roman" w:hAnsi="Times New Roman" w:eastAsia="Times New Roman" w:cs="Times New Roman"/>
          <w:highlight w:val="white"/>
        </w:rPr>
      </w:pPr>
    </w:p>
    <w:p>
      <w:pPr>
        <w:pStyle w:val="4"/>
        <w:keepNext w:val="0"/>
        <w:keepLines w:val="0"/>
        <w:spacing w:before="280"/>
        <w:jc w:val="both"/>
        <w:rPr>
          <w:rFonts w:ascii="Times New Roman" w:hAnsi="Times New Roman" w:eastAsia="Times New Roman" w:cs="Times New Roman"/>
          <w:b/>
          <w:color w:val="000000"/>
        </w:rPr>
      </w:pPr>
      <w:bookmarkStart w:id="7" w:name="_ddpbby55onva" w:colFirst="0" w:colLast="0"/>
      <w:bookmarkEnd w:id="7"/>
      <w:r>
        <w:rPr>
          <w:rFonts w:ascii="Times New Roman" w:hAnsi="Times New Roman" w:eastAsia="Times New Roman" w:cs="Times New Roman"/>
          <w:b/>
          <w:color w:val="000000"/>
          <w:rtl w:val="0"/>
        </w:rPr>
        <w:t>Skills Gained During the Internship</w:t>
      </w:r>
    </w:p>
    <w:p>
      <w:pPr>
        <w:pStyle w:val="4"/>
        <w:keepNext w:val="0"/>
        <w:keepLines w:val="0"/>
        <w:spacing w:before="280"/>
        <w:jc w:val="both"/>
        <w:rPr>
          <w:rFonts w:ascii="Times New Roman" w:hAnsi="Times New Roman" w:eastAsia="Times New Roman" w:cs="Times New Roman"/>
          <w:b/>
          <w:color w:val="000000"/>
          <w:sz w:val="26"/>
          <w:szCs w:val="26"/>
        </w:rPr>
      </w:pPr>
      <w:bookmarkStart w:id="8" w:name="_dk9bmn8bkmv0" w:colFirst="0" w:colLast="0"/>
      <w:bookmarkEnd w:id="8"/>
      <w:r>
        <w:rPr>
          <w:rFonts w:ascii="Times New Roman" w:hAnsi="Times New Roman" w:eastAsia="Times New Roman" w:cs="Times New Roman"/>
          <w:b/>
          <w:color w:val="000000"/>
          <w:sz w:val="26"/>
          <w:szCs w:val="26"/>
          <w:rtl w:val="0"/>
        </w:rPr>
        <w:t>Natural Language Processing (NLP):</w:t>
      </w:r>
    </w:p>
    <w:p>
      <w:pPr>
        <w:pStyle w:val="4"/>
        <w:keepNext w:val="0"/>
        <w:keepLines w:val="0"/>
        <w:numPr>
          <w:ilvl w:val="0"/>
          <w:numId w:val="5"/>
        </w:numPr>
        <w:spacing w:before="280" w:after="0" w:afterAutospacing="0"/>
        <w:ind w:left="720" w:hanging="360"/>
        <w:jc w:val="both"/>
        <w:rPr>
          <w:rFonts w:ascii="Times New Roman" w:hAnsi="Times New Roman" w:eastAsia="Times New Roman" w:cs="Times New Roman"/>
          <w:color w:val="000000"/>
          <w:sz w:val="24"/>
          <w:szCs w:val="24"/>
        </w:rPr>
      </w:pPr>
      <w:bookmarkStart w:id="9" w:name="_o0wgejoh6ppj" w:colFirst="0" w:colLast="0"/>
      <w:bookmarkEnd w:id="9"/>
      <w:r>
        <w:rPr>
          <w:rFonts w:ascii="Times New Roman" w:hAnsi="Times New Roman" w:eastAsia="Times New Roman" w:cs="Times New Roman"/>
          <w:color w:val="000000"/>
          <w:sz w:val="24"/>
          <w:szCs w:val="24"/>
          <w:rtl w:val="0"/>
        </w:rPr>
        <w:t>Enhanced skills in applying NLP techniques, including tokenization, part-of-speech tagging, and named entity recognition.</w:t>
      </w:r>
    </w:p>
    <w:p>
      <w:pPr>
        <w:pStyle w:val="4"/>
        <w:keepNext w:val="0"/>
        <w:keepLines w:val="0"/>
        <w:numPr>
          <w:ilvl w:val="0"/>
          <w:numId w:val="5"/>
        </w:numPr>
        <w:spacing w:before="0" w:beforeAutospacing="0"/>
        <w:ind w:left="720" w:hanging="360"/>
        <w:jc w:val="both"/>
        <w:rPr>
          <w:rFonts w:ascii="Times New Roman" w:hAnsi="Times New Roman" w:eastAsia="Times New Roman" w:cs="Times New Roman"/>
          <w:color w:val="000000"/>
          <w:sz w:val="24"/>
          <w:szCs w:val="24"/>
        </w:rPr>
      </w:pPr>
      <w:bookmarkStart w:id="10" w:name="_4j251iwwgse2" w:colFirst="0" w:colLast="0"/>
      <w:bookmarkEnd w:id="10"/>
      <w:r>
        <w:rPr>
          <w:rFonts w:ascii="Times New Roman" w:hAnsi="Times New Roman" w:eastAsia="Times New Roman" w:cs="Times New Roman"/>
          <w:color w:val="000000"/>
          <w:sz w:val="24"/>
          <w:szCs w:val="24"/>
          <w:rtl w:val="0"/>
        </w:rPr>
        <w:t>Gained experience in developing algorithms to process and translate natural language inputs into structured data.</w:t>
      </w:r>
    </w:p>
    <w:p>
      <w:pPr>
        <w:pStyle w:val="4"/>
        <w:keepNext w:val="0"/>
        <w:keepLines w:val="0"/>
        <w:spacing w:before="280"/>
        <w:jc w:val="both"/>
        <w:rPr>
          <w:rFonts w:ascii="Times New Roman" w:hAnsi="Times New Roman" w:eastAsia="Times New Roman" w:cs="Times New Roman"/>
          <w:b/>
          <w:color w:val="000000"/>
          <w:sz w:val="26"/>
          <w:szCs w:val="26"/>
        </w:rPr>
      </w:pPr>
      <w:bookmarkStart w:id="11" w:name="_8ppk20wyixoe" w:colFirst="0" w:colLast="0"/>
      <w:bookmarkEnd w:id="11"/>
      <w:r>
        <w:rPr>
          <w:rFonts w:ascii="Times New Roman" w:hAnsi="Times New Roman" w:eastAsia="Times New Roman" w:cs="Times New Roman"/>
          <w:b/>
          <w:color w:val="000000"/>
          <w:sz w:val="26"/>
          <w:szCs w:val="26"/>
          <w:rtl w:val="0"/>
        </w:rPr>
        <w:t>SQL and Database Management:</w:t>
      </w:r>
    </w:p>
    <w:p>
      <w:pPr>
        <w:pStyle w:val="4"/>
        <w:keepNext w:val="0"/>
        <w:keepLines w:val="0"/>
        <w:numPr>
          <w:ilvl w:val="0"/>
          <w:numId w:val="6"/>
        </w:numPr>
        <w:spacing w:before="280" w:after="0" w:afterAutospacing="0"/>
        <w:ind w:left="720" w:hanging="360"/>
        <w:jc w:val="both"/>
        <w:rPr>
          <w:rFonts w:ascii="Times New Roman" w:hAnsi="Times New Roman" w:eastAsia="Times New Roman" w:cs="Times New Roman"/>
          <w:color w:val="000000"/>
          <w:sz w:val="24"/>
          <w:szCs w:val="24"/>
        </w:rPr>
      </w:pPr>
      <w:bookmarkStart w:id="12" w:name="_s8drx0bc4wrn" w:colFirst="0" w:colLast="0"/>
      <w:bookmarkEnd w:id="12"/>
      <w:r>
        <w:rPr>
          <w:rFonts w:ascii="Times New Roman" w:hAnsi="Times New Roman" w:eastAsia="Times New Roman" w:cs="Times New Roman"/>
          <w:color w:val="000000"/>
          <w:sz w:val="24"/>
          <w:szCs w:val="24"/>
          <w:rtl w:val="0"/>
        </w:rPr>
        <w:t>Improved proficiency in SQL, including query formulation and execution.</w:t>
      </w:r>
    </w:p>
    <w:p>
      <w:pPr>
        <w:pStyle w:val="4"/>
        <w:keepNext w:val="0"/>
        <w:keepLines w:val="0"/>
        <w:numPr>
          <w:ilvl w:val="0"/>
          <w:numId w:val="6"/>
        </w:numPr>
        <w:spacing w:before="0" w:beforeAutospacing="0"/>
        <w:ind w:left="720" w:hanging="360"/>
        <w:jc w:val="both"/>
        <w:rPr>
          <w:rFonts w:ascii="Times New Roman" w:hAnsi="Times New Roman" w:eastAsia="Times New Roman" w:cs="Times New Roman"/>
          <w:color w:val="000000"/>
          <w:sz w:val="24"/>
          <w:szCs w:val="24"/>
        </w:rPr>
      </w:pPr>
      <w:bookmarkStart w:id="13" w:name="_wahhs97gshg0" w:colFirst="0" w:colLast="0"/>
      <w:bookmarkEnd w:id="13"/>
      <w:r>
        <w:rPr>
          <w:rFonts w:ascii="Times New Roman" w:hAnsi="Times New Roman" w:eastAsia="Times New Roman" w:cs="Times New Roman"/>
          <w:color w:val="000000"/>
          <w:sz w:val="24"/>
          <w:szCs w:val="24"/>
          <w:rtl w:val="0"/>
        </w:rPr>
        <w:t>Gained practical experience in working with databases and understanding query optimization.</w:t>
      </w:r>
    </w:p>
    <w:p>
      <w:pPr>
        <w:pStyle w:val="4"/>
        <w:keepNext w:val="0"/>
        <w:keepLines w:val="0"/>
        <w:spacing w:before="280"/>
        <w:jc w:val="both"/>
        <w:rPr>
          <w:rFonts w:ascii="Times New Roman" w:hAnsi="Times New Roman" w:eastAsia="Times New Roman" w:cs="Times New Roman"/>
          <w:b/>
          <w:color w:val="000000"/>
          <w:sz w:val="26"/>
          <w:szCs w:val="26"/>
        </w:rPr>
      </w:pPr>
      <w:bookmarkStart w:id="14" w:name="_jfy8l36w7xs1" w:colFirst="0" w:colLast="0"/>
      <w:bookmarkEnd w:id="14"/>
    </w:p>
    <w:p>
      <w:pPr>
        <w:pStyle w:val="4"/>
        <w:keepNext w:val="0"/>
        <w:keepLines w:val="0"/>
        <w:spacing w:before="280"/>
        <w:jc w:val="both"/>
        <w:rPr>
          <w:rFonts w:ascii="Times New Roman" w:hAnsi="Times New Roman" w:eastAsia="Times New Roman" w:cs="Times New Roman"/>
          <w:b/>
          <w:color w:val="000000"/>
          <w:sz w:val="26"/>
          <w:szCs w:val="26"/>
        </w:rPr>
      </w:pPr>
      <w:bookmarkStart w:id="15" w:name="_yc2wwhrjm0ug" w:colFirst="0" w:colLast="0"/>
      <w:bookmarkEnd w:id="15"/>
      <w:r>
        <w:rPr>
          <w:rFonts w:ascii="Times New Roman" w:hAnsi="Times New Roman" w:eastAsia="Times New Roman" w:cs="Times New Roman"/>
          <w:b/>
          <w:color w:val="000000"/>
          <w:sz w:val="26"/>
          <w:szCs w:val="26"/>
          <w:rtl w:val="0"/>
        </w:rPr>
        <w:t>Programming and Software Development:</w:t>
      </w:r>
    </w:p>
    <w:p>
      <w:pPr>
        <w:pStyle w:val="4"/>
        <w:keepNext w:val="0"/>
        <w:keepLines w:val="0"/>
        <w:numPr>
          <w:ilvl w:val="0"/>
          <w:numId w:val="7"/>
        </w:numPr>
        <w:spacing w:before="280" w:after="0" w:afterAutospacing="0"/>
        <w:ind w:left="720" w:hanging="360"/>
        <w:jc w:val="both"/>
        <w:rPr>
          <w:rFonts w:ascii="Times New Roman" w:hAnsi="Times New Roman" w:eastAsia="Times New Roman" w:cs="Times New Roman"/>
          <w:color w:val="000000"/>
          <w:sz w:val="24"/>
          <w:szCs w:val="24"/>
        </w:rPr>
      </w:pPr>
      <w:bookmarkStart w:id="16" w:name="_nw13m96kq409" w:colFirst="0" w:colLast="0"/>
      <w:bookmarkEnd w:id="16"/>
      <w:r>
        <w:rPr>
          <w:rFonts w:ascii="Times New Roman" w:hAnsi="Times New Roman" w:eastAsia="Times New Roman" w:cs="Times New Roman"/>
          <w:color w:val="000000"/>
          <w:sz w:val="24"/>
          <w:szCs w:val="24"/>
          <w:rtl w:val="0"/>
        </w:rPr>
        <w:t>Advanced coding skills in Python, particularly for implementing NLP and database interactions.</w:t>
      </w:r>
    </w:p>
    <w:p>
      <w:pPr>
        <w:pStyle w:val="4"/>
        <w:keepNext w:val="0"/>
        <w:keepLines w:val="0"/>
        <w:numPr>
          <w:ilvl w:val="0"/>
          <w:numId w:val="7"/>
        </w:numPr>
        <w:spacing w:before="0" w:beforeAutospacing="0"/>
        <w:ind w:left="720" w:hanging="360"/>
        <w:jc w:val="both"/>
        <w:rPr>
          <w:rFonts w:ascii="Times New Roman" w:hAnsi="Times New Roman" w:eastAsia="Times New Roman" w:cs="Times New Roman"/>
          <w:color w:val="000000"/>
          <w:sz w:val="24"/>
          <w:szCs w:val="24"/>
        </w:rPr>
      </w:pPr>
      <w:bookmarkStart w:id="17" w:name="_zb6m9yab8yu2" w:colFirst="0" w:colLast="0"/>
      <w:bookmarkEnd w:id="17"/>
      <w:r>
        <w:rPr>
          <w:rFonts w:ascii="Times New Roman" w:hAnsi="Times New Roman" w:eastAsia="Times New Roman" w:cs="Times New Roman"/>
          <w:color w:val="000000"/>
          <w:sz w:val="24"/>
          <w:szCs w:val="24"/>
          <w:rtl w:val="0"/>
        </w:rPr>
        <w:t>Developed expertise in using development tools such as Jupyter Notebook and VS Code for coding and debugging.</w:t>
      </w:r>
    </w:p>
    <w:p>
      <w:pPr>
        <w:pStyle w:val="4"/>
        <w:keepNext w:val="0"/>
        <w:keepLines w:val="0"/>
        <w:spacing w:before="280"/>
        <w:jc w:val="both"/>
        <w:rPr>
          <w:rFonts w:ascii="Times New Roman" w:hAnsi="Times New Roman" w:eastAsia="Times New Roman" w:cs="Times New Roman"/>
          <w:b/>
          <w:color w:val="000000"/>
          <w:sz w:val="26"/>
          <w:szCs w:val="26"/>
        </w:rPr>
      </w:pPr>
      <w:bookmarkStart w:id="18" w:name="_mg9n3iw4eqq7" w:colFirst="0" w:colLast="0"/>
      <w:bookmarkEnd w:id="18"/>
      <w:r>
        <w:rPr>
          <w:rFonts w:ascii="Times New Roman" w:hAnsi="Times New Roman" w:eastAsia="Times New Roman" w:cs="Times New Roman"/>
          <w:b/>
          <w:color w:val="000000"/>
          <w:sz w:val="26"/>
          <w:szCs w:val="26"/>
          <w:rtl w:val="0"/>
        </w:rPr>
        <w:t>Problem-Solving and Debugging:</w:t>
      </w:r>
    </w:p>
    <w:p>
      <w:pPr>
        <w:pStyle w:val="4"/>
        <w:keepNext w:val="0"/>
        <w:keepLines w:val="0"/>
        <w:numPr>
          <w:ilvl w:val="0"/>
          <w:numId w:val="8"/>
        </w:numPr>
        <w:spacing w:before="280" w:after="0" w:afterAutospacing="0"/>
        <w:ind w:left="720" w:hanging="360"/>
        <w:jc w:val="both"/>
        <w:rPr>
          <w:rFonts w:ascii="Times New Roman" w:hAnsi="Times New Roman" w:eastAsia="Times New Roman" w:cs="Times New Roman"/>
          <w:color w:val="000000"/>
          <w:sz w:val="24"/>
          <w:szCs w:val="24"/>
        </w:rPr>
      </w:pPr>
      <w:bookmarkStart w:id="19" w:name="_qavjwgwxg5jr" w:colFirst="0" w:colLast="0"/>
      <w:bookmarkEnd w:id="19"/>
      <w:r>
        <w:rPr>
          <w:rFonts w:ascii="Times New Roman" w:hAnsi="Times New Roman" w:eastAsia="Times New Roman" w:cs="Times New Roman"/>
          <w:color w:val="000000"/>
          <w:sz w:val="24"/>
          <w:szCs w:val="24"/>
          <w:rtl w:val="0"/>
        </w:rPr>
        <w:t>Refined problem-solving abilities by addressing complex challenges in query translation and system performance.</w:t>
      </w:r>
    </w:p>
    <w:p>
      <w:pPr>
        <w:pStyle w:val="4"/>
        <w:keepNext w:val="0"/>
        <w:keepLines w:val="0"/>
        <w:numPr>
          <w:ilvl w:val="0"/>
          <w:numId w:val="8"/>
        </w:numPr>
        <w:spacing w:before="0" w:beforeAutospacing="0"/>
        <w:ind w:left="720" w:hanging="360"/>
        <w:jc w:val="both"/>
        <w:rPr>
          <w:rFonts w:ascii="Times New Roman" w:hAnsi="Times New Roman" w:eastAsia="Times New Roman" w:cs="Times New Roman"/>
          <w:color w:val="000000"/>
          <w:sz w:val="24"/>
          <w:szCs w:val="24"/>
        </w:rPr>
      </w:pPr>
      <w:bookmarkStart w:id="20" w:name="_ojvie3x6mooh" w:colFirst="0" w:colLast="0"/>
      <w:bookmarkEnd w:id="20"/>
      <w:r>
        <w:rPr>
          <w:rFonts w:ascii="Times New Roman" w:hAnsi="Times New Roman" w:eastAsia="Times New Roman" w:cs="Times New Roman"/>
          <w:color w:val="000000"/>
          <w:sz w:val="24"/>
          <w:szCs w:val="24"/>
          <w:rtl w:val="0"/>
        </w:rPr>
        <w:t>Enhanced debugging skills through rigorous testing and validation processes.</w:t>
      </w:r>
    </w:p>
    <w:p>
      <w:pPr>
        <w:pStyle w:val="4"/>
        <w:keepNext w:val="0"/>
        <w:keepLines w:val="0"/>
        <w:spacing w:before="280"/>
        <w:jc w:val="both"/>
        <w:rPr>
          <w:rFonts w:ascii="Times New Roman" w:hAnsi="Times New Roman" w:eastAsia="Times New Roman" w:cs="Times New Roman"/>
          <w:b/>
          <w:color w:val="000000"/>
          <w:sz w:val="26"/>
          <w:szCs w:val="26"/>
        </w:rPr>
      </w:pPr>
      <w:bookmarkStart w:id="21" w:name="_rnvsmbl6jgxf" w:colFirst="0" w:colLast="0"/>
      <w:bookmarkEnd w:id="21"/>
      <w:r>
        <w:rPr>
          <w:rFonts w:ascii="Times New Roman" w:hAnsi="Times New Roman" w:eastAsia="Times New Roman" w:cs="Times New Roman"/>
          <w:b/>
          <w:color w:val="000000"/>
          <w:sz w:val="26"/>
          <w:szCs w:val="26"/>
          <w:rtl w:val="0"/>
        </w:rPr>
        <w:t>Project Management and Documentation:</w:t>
      </w:r>
    </w:p>
    <w:p>
      <w:pPr>
        <w:pStyle w:val="4"/>
        <w:keepNext w:val="0"/>
        <w:keepLines w:val="0"/>
        <w:numPr>
          <w:ilvl w:val="0"/>
          <w:numId w:val="9"/>
        </w:numPr>
        <w:spacing w:before="280"/>
        <w:ind w:left="720" w:hanging="360"/>
        <w:jc w:val="both"/>
        <w:rPr>
          <w:rFonts w:ascii="Times New Roman" w:hAnsi="Times New Roman" w:eastAsia="Times New Roman" w:cs="Times New Roman"/>
          <w:color w:val="000000"/>
          <w:sz w:val="24"/>
          <w:szCs w:val="24"/>
        </w:rPr>
      </w:pPr>
      <w:bookmarkStart w:id="22" w:name="_16g3bi4hh95" w:colFirst="0" w:colLast="0"/>
      <w:bookmarkEnd w:id="22"/>
      <w:r>
        <w:rPr>
          <w:rFonts w:ascii="Times New Roman" w:hAnsi="Times New Roman" w:eastAsia="Times New Roman" w:cs="Times New Roman"/>
          <w:color w:val="000000"/>
          <w:sz w:val="24"/>
          <w:szCs w:val="24"/>
          <w:rtl w:val="0"/>
        </w:rPr>
        <w:t>Gained experience in managing a technical project, including planning, execution, and documentation.</w:t>
      </w:r>
    </w:p>
    <w:p>
      <w:pPr>
        <w:pStyle w:val="4"/>
        <w:keepNext w:val="0"/>
        <w:keepLines w:val="0"/>
        <w:spacing w:before="280"/>
        <w:jc w:val="both"/>
        <w:rPr>
          <w:rFonts w:ascii="Times New Roman" w:hAnsi="Times New Roman" w:eastAsia="Times New Roman" w:cs="Times New Roman"/>
          <w:b/>
          <w:color w:val="000000"/>
        </w:rPr>
      </w:pPr>
      <w:bookmarkStart w:id="23" w:name="_9y2skacwzzk4" w:colFirst="0" w:colLast="0"/>
      <w:bookmarkEnd w:id="23"/>
      <w:r>
        <w:rPr>
          <w:rFonts w:ascii="Times New Roman" w:hAnsi="Times New Roman" w:eastAsia="Times New Roman" w:cs="Times New Roman"/>
          <w:b/>
          <w:color w:val="000000"/>
          <w:rtl w:val="0"/>
        </w:rPr>
        <w:t>Key Findings</w:t>
      </w:r>
    </w:p>
    <w:p>
      <w:pPr>
        <w:numPr>
          <w:ilvl w:val="0"/>
          <w:numId w:val="10"/>
        </w:numPr>
        <w:spacing w:before="240" w:after="24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Query Success Rate:</w:t>
      </w:r>
    </w:p>
    <w:p>
      <w:pPr>
        <w:spacing w:before="240" w:after="24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Out of 18 tested queries, 10 were successfully executed, demonstrating a medium performance rate. This indicates the effectiveness of the NL2SQL system in handling certain queries efficiently.</w:t>
      </w:r>
    </w:p>
    <w:p>
      <w:pPr>
        <w:spacing w:before="240" w:after="240"/>
        <w:ind w:left="1440" w:firstLine="0"/>
        <w:jc w:val="both"/>
        <w:rPr>
          <w:rFonts w:ascii="Times New Roman" w:hAnsi="Times New Roman" w:eastAsia="Times New Roman" w:cs="Times New Roman"/>
          <w:sz w:val="24"/>
          <w:szCs w:val="24"/>
        </w:rPr>
      </w:pPr>
    </w:p>
    <w:p>
      <w:pPr>
        <w:numPr>
          <w:ilvl w:val="0"/>
          <w:numId w:val="10"/>
        </w:numPr>
        <w:spacing w:before="240" w:after="24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Handling Synonyms:</w:t>
      </w:r>
    </w:p>
    <w:p>
      <w:pPr>
        <w:spacing w:before="240" w:after="24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system effectively maps synonyms, allowing for flexible user input few major queries. For instance, variations in phrasing for age comparisons (e.g., "age above 25" versus "age above 20 or 35 or 45 ") are accurately processed, showcasing robust synonym handling. Synonyms for ‘find’, ‘show’, ‘get’ etc were covered. Even a wrong sentence phrase or minute spelling mistakes of certain words are also interpreted correctly and the query is correct</w:t>
      </w:r>
    </w:p>
    <w:p>
      <w:pPr>
        <w:spacing w:before="240" w:after="240"/>
        <w:ind w:left="0" w:firstLine="0"/>
        <w:jc w:val="both"/>
        <w:rPr>
          <w:rFonts w:ascii="Times New Roman" w:hAnsi="Times New Roman" w:eastAsia="Times New Roman" w:cs="Times New Roman"/>
          <w:sz w:val="24"/>
          <w:szCs w:val="24"/>
        </w:rPr>
      </w:pPr>
    </w:p>
    <w:p>
      <w:pPr>
        <w:numPr>
          <w:ilvl w:val="0"/>
          <w:numId w:val="10"/>
        </w:numPr>
        <w:spacing w:before="240" w:after="24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SQL Keyword Mapping:</w:t>
      </w:r>
    </w:p>
    <w:p>
      <w:pPr>
        <w:spacing w:before="240" w:after="24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queries that were executed successfully were well mapped to SQL keywords, ensuring accurate translation from natural language to SQL. This alignment contributes to efficient and correct query execution.</w:t>
      </w:r>
    </w:p>
    <w:p>
      <w:pPr>
        <w:spacing w:before="240" w:after="240"/>
        <w:ind w:left="1440" w:firstLine="0"/>
        <w:jc w:val="both"/>
        <w:rPr>
          <w:rFonts w:ascii="Times New Roman" w:hAnsi="Times New Roman" w:eastAsia="Times New Roman" w:cs="Times New Roman"/>
          <w:sz w:val="24"/>
          <w:szCs w:val="24"/>
        </w:rPr>
      </w:pPr>
    </w:p>
    <w:p>
      <w:pPr>
        <w:pStyle w:val="4"/>
        <w:keepNext w:val="0"/>
        <w:keepLines w:val="0"/>
        <w:spacing w:before="280"/>
        <w:jc w:val="both"/>
        <w:rPr>
          <w:rFonts w:ascii="Times New Roman" w:hAnsi="Times New Roman" w:eastAsia="Times New Roman" w:cs="Times New Roman"/>
          <w:b/>
          <w:color w:val="000000"/>
        </w:rPr>
      </w:pPr>
      <w:bookmarkStart w:id="24" w:name="_djzszopa3cfb" w:colFirst="0" w:colLast="0"/>
      <w:bookmarkEnd w:id="24"/>
      <w:r>
        <w:rPr>
          <w:rFonts w:ascii="Times New Roman" w:hAnsi="Times New Roman" w:eastAsia="Times New Roman" w:cs="Times New Roman"/>
          <w:b/>
          <w:color w:val="000000"/>
          <w:rtl w:val="0"/>
        </w:rPr>
        <w:t>Conclusion</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The NL2SQL system demonstrates a significant proficiency in translating natural language sentences into SQL queries, with a success rate of 55% across diverse queries, the system effectively manages synonyms and numerical comparisons, enhancing its usability and flexibility. The successful mapping of SQL keywords ensures that the system executes queries accurately and efficiently. This indicates that the NL2SQL system is almost well-equipped to facilitate user interactions with databases, making complex queries more accessible and manageable for users with varying levels of technical expertise with future upgradation and training. Future work may focus on expanding the range of supported queries and further refining the system’s ability to handle more complex and varied inputs as well as establishing the connection between the database and Python for a better NLID system.</w:t>
      </w:r>
    </w:p>
    <w:p>
      <w:pPr>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Disadvantage</w:t>
      </w:r>
      <w:r>
        <w:rPr>
          <w:rFonts w:ascii="Times New Roman" w:hAnsi="Times New Roman" w:eastAsia="Times New Roman" w:cs="Times New Roman"/>
          <w:sz w:val="28"/>
          <w:szCs w:val="28"/>
          <w:rtl w:val="0"/>
        </w:rPr>
        <w:t xml:space="preserve"> </w:t>
      </w:r>
    </w:p>
    <w:p>
      <w:pPr>
        <w:jc w:val="both"/>
        <w:rPr>
          <w:rFonts w:ascii="Times New Roman" w:hAnsi="Times New Roman" w:eastAsia="Times New Roman" w:cs="Times New Roman"/>
          <w:sz w:val="28"/>
          <w:szCs w:val="28"/>
        </w:rPr>
      </w:pPr>
    </w:p>
    <w:p>
      <w:pPr>
        <w:numPr>
          <w:ilvl w:val="0"/>
          <w:numId w:val="11"/>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will not work on complex queries.</w:t>
      </w:r>
    </w:p>
    <w:p>
      <w:pPr>
        <w:numPr>
          <w:ilvl w:val="0"/>
          <w:numId w:val="11"/>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Sql generation is right but mapping of few of the not working queries needs more attention.</w:t>
      </w:r>
    </w:p>
    <w:p>
      <w:pPr>
        <w:numPr>
          <w:ilvl w:val="0"/>
          <w:numId w:val="11"/>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is not connected to the database so no direct communication is possible. </w:t>
      </w:r>
    </w:p>
    <w:p>
      <w:pPr>
        <w:numPr>
          <w:ilvl w:val="0"/>
          <w:numId w:val="11"/>
        </w:numPr>
        <w:ind w:left="720" w:hanging="360"/>
        <w:jc w:val="both"/>
        <w:rPr>
          <w:rFonts w:ascii="Times New Roman" w:hAnsi="Times New Roman" w:eastAsia="Times New Roman" w:cs="Times New Roman"/>
        </w:rPr>
      </w:pPr>
      <w:r>
        <w:rPr>
          <w:rFonts w:ascii="Times New Roman" w:hAnsi="Times New Roman" w:eastAsia="Times New Roman" w:cs="Times New Roman"/>
          <w:sz w:val="24"/>
          <w:szCs w:val="24"/>
          <w:rtl w:val="0"/>
        </w:rPr>
        <w:t>A few synonyms of the example queues like ‘what, who, where and how’ might make even an easy query, difficult to interpret.</w:t>
      </w:r>
      <w:r>
        <w:rPr>
          <w:rFonts w:ascii="Times New Roman" w:hAnsi="Times New Roman" w:eastAsia="Times New Roman" w:cs="Times New Roman"/>
          <w:rtl w:val="0"/>
        </w:rPr>
        <w:t xml:space="preserve"> </w:t>
      </w:r>
    </w:p>
    <w:p>
      <w:pPr>
        <w:jc w:val="both"/>
        <w:rPr>
          <w:rFonts w:ascii="Times New Roman" w:hAnsi="Times New Roman" w:eastAsia="Times New Roman" w:cs="Times New Roman"/>
          <w:b/>
          <w:sz w:val="26"/>
          <w:szCs w:val="26"/>
        </w:rPr>
      </w:pPr>
    </w:p>
    <w:p>
      <w:pPr>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Necessary Improvements</w:t>
      </w:r>
      <w:r>
        <w:rPr>
          <w:rFonts w:ascii="Times New Roman" w:hAnsi="Times New Roman" w:eastAsia="Times New Roman" w:cs="Times New Roman"/>
          <w:sz w:val="28"/>
          <w:szCs w:val="28"/>
          <w:rtl w:val="0"/>
        </w:rPr>
        <w:t xml:space="preserve"> </w:t>
      </w:r>
    </w:p>
    <w:p>
      <w:pPr>
        <w:jc w:val="both"/>
        <w:rPr>
          <w:rFonts w:ascii="Times New Roman" w:hAnsi="Times New Roman" w:eastAsia="Times New Roman" w:cs="Times New Roman"/>
        </w:rPr>
      </w:pPr>
    </w:p>
    <w:p>
      <w:pPr>
        <w:numPr>
          <w:ilvl w:val="0"/>
          <w:numId w:val="12"/>
        </w:numPr>
        <w:ind w:left="720" w:hanging="360"/>
        <w:jc w:val="both"/>
        <w:rPr>
          <w:rFonts w:ascii="Times New Roman" w:hAnsi="Times New Roman" w:eastAsia="Times New Roman" w:cs="Times New Roman"/>
        </w:rPr>
      </w:pPr>
      <w:r>
        <w:rPr>
          <w:rFonts w:ascii="Times New Roman" w:hAnsi="Times New Roman" w:eastAsia="Times New Roman" w:cs="Times New Roman"/>
          <w:rtl w:val="0"/>
        </w:rPr>
        <w:t>Need to make it more dynamic for a variety of complex queries</w:t>
      </w:r>
    </w:p>
    <w:p>
      <w:pPr>
        <w:numPr>
          <w:ilvl w:val="0"/>
          <w:numId w:val="12"/>
        </w:numPr>
        <w:ind w:left="720" w:hanging="360"/>
        <w:jc w:val="both"/>
        <w:rPr>
          <w:rFonts w:ascii="Times New Roman" w:hAnsi="Times New Roman" w:eastAsia="Times New Roman" w:cs="Times New Roman"/>
        </w:rPr>
      </w:pPr>
      <w:r>
        <w:rPr>
          <w:rFonts w:ascii="Times New Roman" w:hAnsi="Times New Roman" w:eastAsia="Times New Roman" w:cs="Times New Roman"/>
          <w:rtl w:val="0"/>
        </w:rPr>
        <w:t>Mapping can be done using Json file to dynamically allocate synonyms which will be specifically oriented for particular databases and would give better results with generic training.</w:t>
      </w:r>
    </w:p>
    <w:p>
      <w:pPr>
        <w:numPr>
          <w:ilvl w:val="0"/>
          <w:numId w:val="12"/>
        </w:numPr>
        <w:ind w:left="720" w:hanging="360"/>
        <w:jc w:val="both"/>
        <w:rPr>
          <w:rFonts w:ascii="Times New Roman" w:hAnsi="Times New Roman" w:eastAsia="Times New Roman" w:cs="Times New Roman"/>
        </w:rPr>
      </w:pPr>
      <w:r>
        <w:rPr>
          <w:rFonts w:ascii="Times New Roman" w:hAnsi="Times New Roman" w:eastAsia="Times New Roman" w:cs="Times New Roman"/>
          <w:rtl w:val="0"/>
        </w:rPr>
        <w:t>Creating an NLID system connection between Python, database and SQL is important which could be updated in future.</w:t>
      </w:r>
    </w:p>
    <w:p>
      <w:pPr>
        <w:numPr>
          <w:ilvl w:val="0"/>
          <w:numId w:val="12"/>
        </w:numPr>
        <w:ind w:left="720" w:hanging="360"/>
        <w:jc w:val="both"/>
        <w:rPr>
          <w:rFonts w:ascii="Times New Roman" w:hAnsi="Times New Roman" w:eastAsia="Times New Roman" w:cs="Times New Roman"/>
        </w:rPr>
      </w:pPr>
      <w:r>
        <w:rPr>
          <w:rFonts w:ascii="Times New Roman" w:hAnsi="Times New Roman" w:eastAsia="Times New Roman" w:cs="Times New Roman"/>
          <w:rtl w:val="0"/>
        </w:rPr>
        <w:t>The inclusion of more synonyms and coding SQL generation function more robustly and debugging might help find the possible hurdles and incompetencies in generating few SQL queries.</w:t>
      </w:r>
    </w:p>
    <w:p>
      <w:pPr>
        <w:numPr>
          <w:ilvl w:val="0"/>
          <w:numId w:val="12"/>
        </w:numPr>
        <w:ind w:left="720" w:hanging="360"/>
        <w:jc w:val="both"/>
        <w:rPr>
          <w:rFonts w:ascii="Times New Roman" w:hAnsi="Times New Roman" w:eastAsia="Times New Roman" w:cs="Times New Roman"/>
        </w:rPr>
      </w:pPr>
      <w:r>
        <w:rPr>
          <w:rFonts w:ascii="Times New Roman" w:hAnsi="Times New Roman" w:eastAsia="Times New Roman" w:cs="Times New Roman"/>
          <w:rtl w:val="0"/>
        </w:rPr>
        <w:t>Needs training and upgradation for the future success of 90% of SQL generation</w:t>
      </w:r>
    </w:p>
    <w:p>
      <w:pPr>
        <w:numPr>
          <w:ilvl w:val="0"/>
          <w:numId w:val="12"/>
        </w:numPr>
        <w:ind w:left="720" w:hanging="360"/>
        <w:jc w:val="both"/>
        <w:rPr>
          <w:rFonts w:ascii="Times New Roman" w:hAnsi="Times New Roman" w:eastAsia="Times New Roman" w:cs="Times New Roman"/>
        </w:rPr>
      </w:pPr>
      <w:r>
        <w:rPr>
          <w:rFonts w:ascii="Times New Roman" w:hAnsi="Times New Roman" w:eastAsia="Times New Roman" w:cs="Times New Roman"/>
          <w:rtl w:val="0"/>
        </w:rPr>
        <w:t xml:space="preserve">Langchain can be incorporated to generate an LLM system to convert NLP2SQL and make it more auto-generative even with a variety of languages like Hindi, Bengali, Telegu, Arabic etc. </w:t>
      </w:r>
    </w:p>
    <w:p>
      <w:pPr>
        <w:numPr>
          <w:ilvl w:val="0"/>
          <w:numId w:val="12"/>
        </w:numPr>
        <w:ind w:left="720" w:hanging="360"/>
        <w:jc w:val="both"/>
        <w:rPr>
          <w:rFonts w:ascii="Times New Roman" w:hAnsi="Times New Roman" w:eastAsia="Times New Roman" w:cs="Times New Roman"/>
        </w:rPr>
      </w:pPr>
      <w:r>
        <w:rPr>
          <w:rFonts w:ascii="Times New Roman" w:hAnsi="Times New Roman" w:eastAsia="Times New Roman" w:cs="Times New Roman"/>
          <w:rtl w:val="0"/>
        </w:rPr>
        <w:t xml:space="preserve">SQL documentation in the form of pdf might be used to auto-generate the SQL keywords by using PyPDF2 and perform text processing and data chunking to extract embedded keywords for SQL scripting </w:t>
      </w:r>
    </w:p>
    <w:p>
      <w:pPr>
        <w:numPr>
          <w:ilvl w:val="0"/>
          <w:numId w:val="12"/>
        </w:numPr>
        <w:ind w:left="720" w:hanging="360"/>
        <w:jc w:val="both"/>
        <w:rPr>
          <w:rFonts w:ascii="Times New Roman" w:hAnsi="Times New Roman" w:eastAsia="Times New Roman" w:cs="Times New Roman"/>
        </w:rPr>
      </w:pPr>
    </w:p>
    <w:p>
      <w:pPr>
        <w:pStyle w:val="4"/>
        <w:keepNext w:val="0"/>
        <w:keepLines w:val="0"/>
        <w:spacing w:before="280"/>
        <w:jc w:val="both"/>
        <w:rPr>
          <w:rFonts w:ascii="Times New Roman" w:hAnsi="Times New Roman" w:eastAsia="Times New Roman" w:cs="Times New Roman"/>
          <w:b/>
          <w:color w:val="000000"/>
        </w:rPr>
      </w:pPr>
      <w:bookmarkStart w:id="25" w:name="_8p448bce6mkb" w:colFirst="0" w:colLast="0"/>
      <w:bookmarkEnd w:id="25"/>
      <w:r>
        <w:rPr>
          <w:rFonts w:ascii="Times New Roman" w:hAnsi="Times New Roman" w:eastAsia="Times New Roman" w:cs="Times New Roman"/>
          <w:b/>
          <w:color w:val="000000"/>
          <w:rtl w:val="0"/>
        </w:rPr>
        <w:t>Acknowledgements</w:t>
      </w:r>
    </w:p>
    <w:p>
      <w:pPr>
        <w:spacing w:before="240" w:after="240"/>
        <w:jc w:val="both"/>
        <w:rPr>
          <w:rFonts w:ascii="Times New Roman" w:hAnsi="Times New Roman" w:eastAsia="Times New Roman" w:cs="Times New Roman"/>
        </w:rPr>
      </w:pPr>
      <w:r>
        <w:rPr>
          <w:rFonts w:ascii="Times New Roman" w:hAnsi="Times New Roman" w:eastAsia="Times New Roman" w:cs="Times New Roman"/>
          <w:rtl w:val="0"/>
        </w:rPr>
        <w:t>I would like to express my sincere gratitude to my supervisor, Dr. Sudeep Kumar Naskar Sir, for his invaluable guidance and support throughout the internship. My thanks also extend to Mr Atanu Sir at Jadavpur University for his collaboration and assistance. Additionally, I am grateful to my professors and mentors at Kalinga Institute of Industrial Technology for their encouragement and academic support.</w:t>
      </w:r>
    </w:p>
    <w:p>
      <w:pPr>
        <w:spacing w:before="240" w:after="240"/>
        <w:jc w:val="both"/>
        <w:rPr>
          <w:rFonts w:ascii="Times New Roman" w:hAnsi="Times New Roman" w:eastAsia="Times New Roman" w:cs="Times New Roman"/>
        </w:rPr>
      </w:pPr>
    </w:p>
    <w:p>
      <w:pPr>
        <w:spacing w:before="240" w:after="240"/>
        <w:jc w:val="both"/>
        <w:rPr>
          <w:rFonts w:ascii="Times New Roman" w:hAnsi="Times New Roman" w:eastAsia="Times New Roman" w:cs="Times New Roma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F092B84"/>
    <w:multiLevelType w:val="multilevel"/>
    <w:tmpl w:val="CF092B84"/>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59ADCABA"/>
    <w:multiLevelType w:val="multilevel"/>
    <w:tmpl w:val="59ADCABA"/>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0">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1"/>
  </w:num>
  <w:num w:numId="9">
    <w:abstractNumId w:val="5"/>
  </w:num>
  <w:num w:numId="10">
    <w:abstractNumId w:val="0"/>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7"/>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210C46B2"/>
    <w:rsid w:val="36687E00"/>
    <w:rsid w:val="4F8F7917"/>
    <w:rsid w:val="69FD1C73"/>
    <w:rsid w:val="6A020787"/>
    <w:rsid w:val="7E2255F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157</TotalTime>
  <ScaleCrop>false</ScaleCrop>
  <LinksUpToDate>false</LinksUpToDate>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2024-09-22T14:39:00Z</dcterms:created>
  <dc:creator>KIIT</dc:creator>
  <cp:lastModifiedBy>720_TIYASHA KUNDU</cp:lastModifiedBy>
  <dcterms:modified xsi:type="dcterms:W3CDTF">2024-09-30T09:51:03Z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4D31348F259946479A25841AD57B8364_13</vt:lpwstr>
  </property>
</Properties>
</file>